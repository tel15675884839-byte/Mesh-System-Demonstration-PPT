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DC7E" w14:textId="753D1A08" w:rsidR="00FA2351" w:rsidRDefault="00894F3C">
      <w:pPr>
        <w:spacing w:before="100" w:beforeAutospacing="1" w:after="280"/>
        <w:rPr>
          <w:lang w:eastAsia="zh-CN"/>
        </w:rPr>
      </w:pPr>
      <w:r>
        <w:rPr>
          <w:rFonts w:cs="Arial"/>
          <w:b/>
          <w:color w:val="254061"/>
          <w:sz w:val="38"/>
        </w:rPr>
        <w:t>Mesh Wireless</w:t>
      </w:r>
      <w:r w:rsidR="00000000">
        <w:rPr>
          <w:rFonts w:cs="Arial"/>
          <w:b/>
          <w:color w:val="254061"/>
          <w:sz w:val="38"/>
        </w:rPr>
        <w:t xml:space="preserve"> Fire Alarm System </w:t>
      </w:r>
      <w:r w:rsidR="00000000">
        <w:rPr>
          <w:rFonts w:cs="Arial" w:hint="eastAsia"/>
          <w:b/>
          <w:color w:val="254061"/>
          <w:sz w:val="38"/>
          <w:lang w:eastAsia="zh-CN"/>
        </w:rPr>
        <w:t>Speech</w:t>
      </w:r>
    </w:p>
    <w:p w14:paraId="6F17A2BD" w14:textId="77777777" w:rsidR="00FA2351" w:rsidRDefault="00000000">
      <w:pPr>
        <w:spacing w:before="100" w:beforeAutospacing="1" w:after="360"/>
        <w:rPr>
          <w:lang w:eastAsia="zh-CN"/>
        </w:rPr>
      </w:pPr>
      <w:r>
        <w:rPr>
          <w:rFonts w:cs="Arial"/>
          <w:b/>
          <w:color w:val="555555"/>
          <w:sz w:val="30"/>
          <w:lang w:eastAsia="zh-CN"/>
        </w:rPr>
        <w:t>无线</w:t>
      </w:r>
      <w:r>
        <w:rPr>
          <w:rFonts w:cs="Arial"/>
          <w:b/>
          <w:color w:val="555555"/>
          <w:sz w:val="30"/>
          <w:lang w:eastAsia="zh-CN"/>
        </w:rPr>
        <w:t xml:space="preserve"> Mesh </w:t>
      </w:r>
      <w:r>
        <w:rPr>
          <w:rFonts w:cs="Arial"/>
          <w:b/>
          <w:color w:val="555555"/>
          <w:sz w:val="30"/>
          <w:lang w:eastAsia="zh-CN"/>
        </w:rPr>
        <w:t>火灾报警系统</w:t>
      </w:r>
      <w:r>
        <w:rPr>
          <w:rFonts w:cs="Arial" w:hint="eastAsia"/>
          <w:b/>
          <w:color w:val="555555"/>
          <w:sz w:val="30"/>
          <w:lang w:eastAsia="zh-CN"/>
        </w:rPr>
        <w:t>演讲稿</w:t>
      </w:r>
    </w:p>
    <w:tbl>
      <w:tblPr>
        <w:tblW w:w="0" w:type="auto"/>
        <w:tblLook w:val="04A0" w:firstRow="1" w:lastRow="0" w:firstColumn="1" w:lastColumn="0" w:noHBand="0" w:noVBand="1"/>
      </w:tblPr>
      <w:tblGrid>
        <w:gridCol w:w="9504"/>
      </w:tblGrid>
      <w:tr w:rsidR="00FA2351" w14:paraId="25682D54" w14:textId="77777777">
        <w:tc>
          <w:tcPr>
            <w:tcW w:w="9504" w:type="dxa"/>
            <w:shd w:val="clear" w:color="auto" w:fill="EAF1FB"/>
          </w:tcPr>
          <w:p w14:paraId="78CB2C1C" w14:textId="77777777" w:rsidR="00FA2351" w:rsidRDefault="00000000">
            <w:pPr>
              <w:spacing w:beforeLines="100" w:before="240" w:afterLines="100" w:after="240"/>
            </w:pPr>
            <w:r>
              <w:rPr>
                <w:lang w:eastAsia="zh-CN"/>
              </w:rPr>
              <w:br w:type="page"/>
            </w:r>
            <w:r>
              <w:rPr>
                <w:rFonts w:cs="Arial"/>
                <w:b/>
                <w:color w:val="254061"/>
                <w:sz w:val="27"/>
              </w:rPr>
              <w:t>0. Opening</w:t>
            </w:r>
          </w:p>
        </w:tc>
      </w:tr>
    </w:tbl>
    <w:p w14:paraId="289FAC6F" w14:textId="195E9BDA" w:rsidR="00FA2351" w:rsidRDefault="00000000">
      <w:pPr>
        <w:spacing w:after="40" w:line="293" w:lineRule="auto"/>
      </w:pPr>
      <w:r>
        <w:rPr>
          <w:rFonts w:cs="Arial"/>
        </w:rPr>
        <w:t>Today I will walk you through N</w:t>
      </w:r>
      <w:r>
        <w:rPr>
          <w:rFonts w:cs="Arial" w:hint="eastAsia"/>
          <w:lang w:eastAsia="zh-CN"/>
        </w:rPr>
        <w:t>umens</w:t>
      </w:r>
      <w:r>
        <w:rPr>
          <w:rFonts w:cs="Arial"/>
        </w:rPr>
        <w:t xml:space="preserve"> </w:t>
      </w:r>
      <w:r w:rsidR="00894F3C">
        <w:rPr>
          <w:rFonts w:cs="Arial"/>
        </w:rPr>
        <w:t>Mesh Wireless</w:t>
      </w:r>
      <w:r>
        <w:rPr>
          <w:rFonts w:cs="Arial"/>
        </w:rPr>
        <w:t xml:space="preserve"> fire alarm system.</w:t>
      </w:r>
    </w:p>
    <w:p w14:paraId="10A6EBA7" w14:textId="77777777" w:rsidR="00FA2351" w:rsidRDefault="00000000">
      <w:pPr>
        <w:spacing w:after="100" w:line="293" w:lineRule="auto"/>
        <w:rPr>
          <w:lang w:eastAsia="zh-CN"/>
        </w:rPr>
      </w:pPr>
      <w:r>
        <w:rPr>
          <w:rFonts w:cs="Arial"/>
          <w:color w:val="505050"/>
          <w:lang w:eastAsia="zh-CN"/>
        </w:rPr>
        <w:t>今天我将带大家深入了解</w:t>
      </w:r>
      <w:r>
        <w:rPr>
          <w:rFonts w:cs="Arial"/>
          <w:color w:val="505050"/>
          <w:lang w:eastAsia="zh-CN"/>
        </w:rPr>
        <w:t>Numens</w:t>
      </w:r>
      <w:r>
        <w:rPr>
          <w:rFonts w:cs="Arial"/>
          <w:color w:val="505050"/>
          <w:lang w:eastAsia="zh-CN"/>
        </w:rPr>
        <w:t>的无线</w:t>
      </w:r>
      <w:r>
        <w:rPr>
          <w:rFonts w:cs="Arial"/>
          <w:color w:val="505050"/>
          <w:lang w:eastAsia="zh-CN"/>
        </w:rPr>
        <w:t xml:space="preserve"> Mesh </w:t>
      </w:r>
      <w:r>
        <w:rPr>
          <w:rFonts w:cs="Arial"/>
          <w:color w:val="505050"/>
          <w:lang w:eastAsia="zh-CN"/>
        </w:rPr>
        <w:t>火灾报警系统。</w:t>
      </w:r>
    </w:p>
    <w:p w14:paraId="6EAB2A86" w14:textId="77777777" w:rsidR="00FA2351" w:rsidRDefault="00000000">
      <w:pPr>
        <w:spacing w:after="40" w:line="293" w:lineRule="auto"/>
        <w:rPr>
          <w:color w:val="FF0000"/>
        </w:rPr>
      </w:pPr>
      <w:r>
        <w:rPr>
          <w:rFonts w:cs="Arial" w:hint="eastAsia"/>
          <w:lang w:eastAsia="zh-CN"/>
        </w:rPr>
        <w:t>And</w:t>
      </w:r>
      <w:r>
        <w:rPr>
          <w:rFonts w:cs="Arial"/>
        </w:rPr>
        <w:t xml:space="preserve"> before we get into the details, let's take a look at the system architecture in both 2D and 3D views.</w:t>
      </w:r>
    </w:p>
    <w:p w14:paraId="378B541C" w14:textId="77777777" w:rsidR="00FA2351" w:rsidRDefault="00000000">
      <w:pPr>
        <w:spacing w:after="100" w:line="293" w:lineRule="auto"/>
        <w:rPr>
          <w:rFonts w:cs="Arial"/>
          <w:lang w:eastAsia="zh-CN"/>
        </w:rPr>
      </w:pPr>
      <w:r>
        <w:rPr>
          <w:rFonts w:cs="Arial"/>
          <w:color w:val="505050"/>
          <w:lang w:eastAsia="zh-CN"/>
        </w:rPr>
        <w:t>但在深入细节之前，</w:t>
      </w:r>
      <w:r>
        <w:rPr>
          <w:rFonts w:cs="Arial"/>
          <w:lang w:eastAsia="zh-CN"/>
        </w:rPr>
        <w:t>让我们先花点时间看一下系统的</w:t>
      </w:r>
      <w:r>
        <w:rPr>
          <w:rFonts w:cs="Arial"/>
          <w:lang w:eastAsia="zh-CN"/>
        </w:rPr>
        <w:t xml:space="preserve"> 2D </w:t>
      </w:r>
      <w:r>
        <w:rPr>
          <w:rFonts w:cs="Arial"/>
          <w:lang w:eastAsia="zh-CN"/>
        </w:rPr>
        <w:t>和</w:t>
      </w:r>
      <w:r>
        <w:rPr>
          <w:rFonts w:cs="Arial"/>
          <w:lang w:eastAsia="zh-CN"/>
        </w:rPr>
        <w:t xml:space="preserve"> 3D </w:t>
      </w:r>
      <w:r>
        <w:rPr>
          <w:rFonts w:cs="Arial"/>
          <w:lang w:eastAsia="zh-CN"/>
        </w:rPr>
        <w:t>架构图。</w:t>
      </w:r>
    </w:p>
    <w:p w14:paraId="772692B5" w14:textId="77777777" w:rsidR="00FA2351" w:rsidRDefault="00000000">
      <w:pPr>
        <w:spacing w:after="40" w:line="293" w:lineRule="auto"/>
      </w:pPr>
      <w:r>
        <w:rPr>
          <w:rFonts w:cs="Arial" w:hint="eastAsia"/>
          <w:lang w:eastAsia="zh-CN"/>
        </w:rPr>
        <w:t>After</w:t>
      </w:r>
      <w:r>
        <w:rPr>
          <w:rFonts w:cs="Arial"/>
        </w:rPr>
        <w:t xml:space="preserve"> this presentation, you will clearly understand how this system works and, more importantly, how you can apply it to your own projects.</w:t>
      </w:r>
    </w:p>
    <w:p w14:paraId="1DD7101C" w14:textId="77777777" w:rsidR="00FA2351" w:rsidRDefault="00000000">
      <w:pPr>
        <w:spacing w:after="100" w:line="293" w:lineRule="auto"/>
        <w:rPr>
          <w:rFonts w:cs="Arial"/>
          <w:color w:val="505050"/>
          <w:lang w:eastAsia="zh-CN"/>
        </w:rPr>
      </w:pPr>
      <w:r>
        <w:rPr>
          <w:rFonts w:cs="Arial" w:hint="eastAsia"/>
          <w:lang w:eastAsia="zh-CN"/>
        </w:rPr>
        <w:t>听完本次的讲解后</w:t>
      </w:r>
      <w:r>
        <w:rPr>
          <w:rFonts w:cs="Arial"/>
          <w:lang w:eastAsia="zh-CN"/>
        </w:rPr>
        <w:t>，</w:t>
      </w:r>
      <w:r>
        <w:rPr>
          <w:rFonts w:cs="Arial"/>
          <w:color w:val="505050"/>
          <w:lang w:eastAsia="zh-CN"/>
        </w:rPr>
        <w:t>你们将清楚地了解该系统的工作原理，更重要的是，你们将知道如何将其应用到你们自己的项目中。</w:t>
      </w:r>
    </w:p>
    <w:p w14:paraId="5E91BA71" w14:textId="7FF7B367" w:rsidR="00FA2351" w:rsidRDefault="00000000">
      <w:pPr>
        <w:spacing w:after="40" w:line="293" w:lineRule="auto"/>
        <w:rPr>
          <w:lang w:eastAsia="zh-CN"/>
        </w:rPr>
      </w:pPr>
      <w:r>
        <w:rPr>
          <w:rFonts w:cs="Arial" w:hint="eastAsia"/>
          <w:lang w:eastAsia="zh-CN"/>
        </w:rPr>
        <w:t>I</w:t>
      </w:r>
      <w:r>
        <w:rPr>
          <w:rFonts w:cs="Arial"/>
        </w:rPr>
        <w:t>n the</w:t>
      </w:r>
      <w:r>
        <w:rPr>
          <w:rFonts w:cs="Arial" w:hint="eastAsia"/>
          <w:lang w:eastAsia="zh-CN"/>
        </w:rPr>
        <w:t xml:space="preserve"> present</w:t>
      </w:r>
      <w:r>
        <w:rPr>
          <w:rFonts w:cs="Arial"/>
        </w:rPr>
        <w:t xml:space="preserve"> fire alarm industry, we </w:t>
      </w:r>
      <w:r>
        <w:rPr>
          <w:rFonts w:cs="Arial" w:hint="eastAsia"/>
          <w:lang w:eastAsia="zh-CN"/>
        </w:rPr>
        <w:t>face the</w:t>
      </w:r>
      <w:r>
        <w:rPr>
          <w:rFonts w:cs="Arial"/>
        </w:rPr>
        <w:t xml:space="preserve">se major </w:t>
      </w:r>
      <w:r>
        <w:rPr>
          <w:rFonts w:cs="Arial" w:hint="eastAsia"/>
          <w:lang w:eastAsia="zh-CN"/>
        </w:rPr>
        <w:t xml:space="preserve">pain </w:t>
      </w:r>
      <w:r w:rsidR="00CB2D13">
        <w:rPr>
          <w:rFonts w:cs="Arial"/>
          <w:lang w:eastAsia="zh-CN"/>
        </w:rPr>
        <w:t>points</w:t>
      </w:r>
      <w:r>
        <w:rPr>
          <w:rFonts w:cs="Arial"/>
        </w:rPr>
        <w:t>: first, complex and messy cabling; and second, the rising cost of labor</w:t>
      </w:r>
      <w:r>
        <w:rPr>
          <w:rFonts w:cs="Arial" w:hint="eastAsia"/>
          <w:lang w:eastAsia="zh-CN"/>
        </w:rPr>
        <w:t>; third, the high reliability of wireless system.</w:t>
      </w:r>
    </w:p>
    <w:p w14:paraId="17AA6AB4" w14:textId="77777777" w:rsidR="00FA2351" w:rsidRDefault="00000000">
      <w:pPr>
        <w:spacing w:after="100" w:line="293" w:lineRule="auto"/>
        <w:rPr>
          <w:lang w:eastAsia="zh-CN"/>
        </w:rPr>
      </w:pPr>
      <w:r>
        <w:rPr>
          <w:rFonts w:cs="Arial"/>
          <w:lang w:eastAsia="zh-CN"/>
        </w:rPr>
        <w:t>在</w:t>
      </w:r>
      <w:r>
        <w:rPr>
          <w:rFonts w:cs="Arial" w:hint="eastAsia"/>
          <w:lang w:eastAsia="zh-CN"/>
        </w:rPr>
        <w:t>当前的</w:t>
      </w:r>
      <w:r>
        <w:rPr>
          <w:rFonts w:cs="Arial"/>
          <w:color w:val="505050"/>
          <w:lang w:eastAsia="zh-CN"/>
        </w:rPr>
        <w:t>火灾报警行业，</w:t>
      </w:r>
      <w:r>
        <w:rPr>
          <w:rFonts w:cs="Arial"/>
          <w:lang w:eastAsia="zh-CN"/>
        </w:rPr>
        <w:t>主要</w:t>
      </w:r>
      <w:r>
        <w:rPr>
          <w:rFonts w:cs="Arial" w:hint="eastAsia"/>
          <w:lang w:eastAsia="zh-CN"/>
        </w:rPr>
        <w:t>面临如下痛点</w:t>
      </w:r>
      <w:r>
        <w:rPr>
          <w:rFonts w:cs="Arial"/>
          <w:lang w:eastAsia="zh-CN"/>
        </w:rPr>
        <w:t>：</w:t>
      </w:r>
      <w:r>
        <w:rPr>
          <w:rFonts w:cs="Arial"/>
          <w:color w:val="505050"/>
          <w:lang w:eastAsia="zh-CN"/>
        </w:rPr>
        <w:t>第一，复杂且繁琐的布线；第二，不断上涨的人工成本</w:t>
      </w:r>
      <w:r>
        <w:rPr>
          <w:rFonts w:cs="Arial" w:hint="eastAsia"/>
          <w:color w:val="505050"/>
          <w:lang w:eastAsia="zh-CN"/>
        </w:rPr>
        <w:t>；</w:t>
      </w:r>
      <w:r>
        <w:rPr>
          <w:rFonts w:cs="Arial" w:hint="eastAsia"/>
          <w:lang w:eastAsia="zh-CN"/>
        </w:rPr>
        <w:t>第三，无线系统的高可靠性</w:t>
      </w:r>
      <w:r>
        <w:rPr>
          <w:rFonts w:cs="Arial" w:hint="eastAsia"/>
          <w:lang w:eastAsia="zh-CN"/>
        </w:rPr>
        <w:t>.</w:t>
      </w:r>
    </w:p>
    <w:p w14:paraId="7FCC3335" w14:textId="2936FDDC" w:rsidR="00FA2351" w:rsidRDefault="00000000">
      <w:pPr>
        <w:spacing w:after="40" w:line="293" w:lineRule="auto"/>
      </w:pPr>
      <w:r>
        <w:rPr>
          <w:rFonts w:cs="Arial" w:hint="eastAsia"/>
          <w:lang w:eastAsia="zh-CN"/>
        </w:rPr>
        <w:t>Well, o</w:t>
      </w:r>
      <w:r>
        <w:rPr>
          <w:rFonts w:cs="Arial"/>
        </w:rPr>
        <w:t xml:space="preserve">ur system </w:t>
      </w:r>
      <w:r>
        <w:rPr>
          <w:rFonts w:cs="Arial" w:hint="eastAsia"/>
          <w:lang w:eastAsia="zh-CN"/>
        </w:rPr>
        <w:t xml:space="preserve">is designed for solving those pain </w:t>
      </w:r>
      <w:r w:rsidR="00CB2D13">
        <w:rPr>
          <w:rFonts w:cs="Arial"/>
          <w:lang w:eastAsia="zh-CN"/>
        </w:rPr>
        <w:t>points</w:t>
      </w:r>
      <w:r>
        <w:rPr>
          <w:rFonts w:cs="Arial"/>
        </w:rPr>
        <w:t>. Let’s dive into the six core features of this system.</w:t>
      </w:r>
    </w:p>
    <w:p w14:paraId="57D584D1" w14:textId="77777777" w:rsidR="00FA2351" w:rsidRDefault="00000000">
      <w:pPr>
        <w:spacing w:after="100" w:line="293" w:lineRule="auto"/>
        <w:rPr>
          <w:lang w:eastAsia="zh-CN"/>
        </w:rPr>
      </w:pPr>
      <w:r>
        <w:rPr>
          <w:rFonts w:cs="Arial"/>
          <w:lang w:eastAsia="zh-CN"/>
        </w:rPr>
        <w:t>对此，我们的系统</w:t>
      </w:r>
      <w:r>
        <w:rPr>
          <w:rFonts w:cs="Arial" w:hint="eastAsia"/>
          <w:lang w:eastAsia="zh-CN"/>
        </w:rPr>
        <w:t>主要解决上述痛点设计的，</w:t>
      </w:r>
      <w:r>
        <w:rPr>
          <w:rFonts w:cs="Arial"/>
          <w:color w:val="505050"/>
          <w:lang w:eastAsia="zh-CN"/>
        </w:rPr>
        <w:t>让我们深入探讨该系统的六大核心特征。</w:t>
      </w:r>
    </w:p>
    <w:tbl>
      <w:tblPr>
        <w:tblW w:w="0" w:type="auto"/>
        <w:tblLook w:val="04A0" w:firstRow="1" w:lastRow="0" w:firstColumn="1" w:lastColumn="0" w:noHBand="0" w:noVBand="1"/>
      </w:tblPr>
      <w:tblGrid>
        <w:gridCol w:w="9504"/>
      </w:tblGrid>
      <w:tr w:rsidR="00FA2351" w14:paraId="220BC1B3" w14:textId="77777777">
        <w:tc>
          <w:tcPr>
            <w:tcW w:w="9504" w:type="dxa"/>
            <w:shd w:val="clear" w:color="auto" w:fill="EAF1FB"/>
          </w:tcPr>
          <w:p w14:paraId="35553CD7" w14:textId="77777777" w:rsidR="00FA2351" w:rsidRDefault="00000000">
            <w:pPr>
              <w:spacing w:beforeLines="100" w:before="240" w:afterLines="100" w:after="240"/>
              <w:rPr>
                <w:rFonts w:cs="Arial"/>
                <w:b/>
                <w:color w:val="254061"/>
                <w:sz w:val="27"/>
              </w:rPr>
            </w:pPr>
            <w:r>
              <w:rPr>
                <w:rFonts w:cs="Arial"/>
                <w:b/>
                <w:color w:val="254061"/>
                <w:sz w:val="27"/>
              </w:rPr>
              <w:t>1. Mesh Communication</w:t>
            </w:r>
          </w:p>
        </w:tc>
      </w:tr>
    </w:tbl>
    <w:p w14:paraId="3812AF58" w14:textId="77777777" w:rsidR="00FA2351" w:rsidRDefault="00000000">
      <w:pPr>
        <w:spacing w:after="40" w:line="293" w:lineRule="auto"/>
      </w:pPr>
      <w:r>
        <w:rPr>
          <w:rFonts w:cs="Arial"/>
        </w:rPr>
        <w:t>First, Mesh communication.</w:t>
      </w:r>
    </w:p>
    <w:p w14:paraId="3FDD891A" w14:textId="77777777" w:rsidR="00FA2351" w:rsidRDefault="00000000">
      <w:pPr>
        <w:spacing w:after="100" w:line="293" w:lineRule="auto"/>
      </w:pPr>
      <w:r>
        <w:rPr>
          <w:rFonts w:cs="Arial"/>
          <w:color w:val="505050"/>
        </w:rPr>
        <w:t>第一，</w:t>
      </w:r>
      <w:r>
        <w:rPr>
          <w:rFonts w:cs="Arial"/>
          <w:color w:val="505050"/>
        </w:rPr>
        <w:t xml:space="preserve">Mesh </w:t>
      </w:r>
      <w:r>
        <w:rPr>
          <w:rFonts w:cs="Arial"/>
          <w:color w:val="505050"/>
        </w:rPr>
        <w:t>通讯。</w:t>
      </w:r>
    </w:p>
    <w:p w14:paraId="30E184E3" w14:textId="77777777" w:rsidR="00FA2351" w:rsidRDefault="00000000">
      <w:pPr>
        <w:spacing w:after="40" w:line="293" w:lineRule="auto"/>
        <w:rPr>
          <w:lang w:eastAsia="zh-CN"/>
        </w:rPr>
      </w:pPr>
      <w:r>
        <w:rPr>
          <w:rFonts w:cs="Arial"/>
        </w:rPr>
        <w:t xml:space="preserve">This </w:t>
      </w:r>
      <w:r>
        <w:rPr>
          <w:rFonts w:cs="Arial" w:hint="eastAsia"/>
          <w:lang w:eastAsia="zh-CN"/>
        </w:rPr>
        <w:t xml:space="preserve">system adopts extremely precise and strict Mesh technology, </w:t>
      </w:r>
      <w:r>
        <w:rPr>
          <w:rFonts w:cs="Arial"/>
        </w:rPr>
        <w:t>allow</w:t>
      </w:r>
      <w:r>
        <w:rPr>
          <w:rFonts w:cs="Arial" w:hint="eastAsia"/>
          <w:lang w:eastAsia="zh-CN"/>
        </w:rPr>
        <w:t>ing</w:t>
      </w:r>
      <w:r>
        <w:rPr>
          <w:rFonts w:cs="Arial"/>
        </w:rPr>
        <w:t xml:space="preserve"> signals to travel through multiple paths. If one path is blocked or weak, the signal automatically finds another way. In simple words, the devices support each other by dynamically choosing the best route</w:t>
      </w:r>
      <w:r>
        <w:rPr>
          <w:rFonts w:cs="Arial" w:hint="eastAsia"/>
          <w:lang w:eastAsia="zh-CN"/>
        </w:rPr>
        <w:t xml:space="preserve">, and this is what we commonly call a self-forming and self-healing network. </w:t>
      </w:r>
      <w:r>
        <w:rPr>
          <w:rFonts w:cs="Arial"/>
        </w:rPr>
        <w:t>It provides exceptional communication stability, especially in complex buildings or difficult environments.</w:t>
      </w:r>
    </w:p>
    <w:p w14:paraId="56B3B528" w14:textId="77777777" w:rsidR="00FA2351" w:rsidRDefault="00000000">
      <w:pPr>
        <w:spacing w:after="100" w:line="293" w:lineRule="auto"/>
        <w:rPr>
          <w:lang w:eastAsia="zh-CN"/>
        </w:rPr>
      </w:pPr>
      <w:r>
        <w:rPr>
          <w:rFonts w:cs="Arial" w:hint="eastAsia"/>
          <w:lang w:eastAsia="zh-CN"/>
        </w:rPr>
        <w:t>这套产品采用极其精准和严密的</w:t>
      </w:r>
      <w:r>
        <w:rPr>
          <w:rFonts w:cs="Arial" w:hint="eastAsia"/>
          <w:lang w:eastAsia="zh-CN"/>
        </w:rPr>
        <w:t>Me</w:t>
      </w:r>
      <w:r>
        <w:rPr>
          <w:rFonts w:cs="Arial"/>
          <w:lang w:eastAsia="zh-CN"/>
        </w:rPr>
        <w:t>sh</w:t>
      </w:r>
      <w:r>
        <w:rPr>
          <w:rFonts w:cs="Arial" w:hint="eastAsia"/>
          <w:lang w:eastAsia="zh-CN"/>
        </w:rPr>
        <w:t>技术，允许信号通过多条路径传输。如果其中一条路径被阻挡或信号较弱，信号会自动寻找另一条通路。简单来说，设备之间可以动态自动选择最佳路径进行通信，也就是我们常说的</w:t>
      </w:r>
      <w:r>
        <w:rPr>
          <w:rFonts w:cs="Arial" w:hint="eastAsia"/>
          <w:lang w:eastAsia="zh-CN"/>
        </w:rPr>
        <w:t xml:space="preserve"> s</w:t>
      </w:r>
      <w:r>
        <w:rPr>
          <w:rFonts w:cs="Arial"/>
          <w:lang w:eastAsia="zh-CN"/>
        </w:rPr>
        <w:t>elf-forming</w:t>
      </w:r>
      <w:r>
        <w:rPr>
          <w:rFonts w:cs="Arial"/>
          <w:color w:val="505050"/>
          <w:lang w:eastAsia="zh-CN"/>
        </w:rPr>
        <w:t xml:space="preserve"> and</w:t>
      </w:r>
      <w:r>
        <w:rPr>
          <w:rFonts w:cs="Arial" w:hint="eastAsia"/>
          <w:color w:val="505050"/>
          <w:lang w:eastAsia="zh-CN"/>
        </w:rPr>
        <w:t xml:space="preserve"> self-healing</w:t>
      </w:r>
      <w:r>
        <w:rPr>
          <w:rFonts w:cs="Arial" w:hint="eastAsia"/>
          <w:color w:val="505050"/>
          <w:lang w:eastAsia="zh-CN"/>
        </w:rPr>
        <w:t>（自愈网络）。</w:t>
      </w:r>
      <w:r>
        <w:rPr>
          <w:rFonts w:cs="Arial"/>
          <w:color w:val="505050"/>
          <w:lang w:eastAsia="zh-CN"/>
        </w:rPr>
        <w:t>它提供了极高的通讯稳定性，尤其适用于复杂建筑或恶劣环境。</w:t>
      </w:r>
    </w:p>
    <w:tbl>
      <w:tblPr>
        <w:tblW w:w="0" w:type="auto"/>
        <w:tblLook w:val="04A0" w:firstRow="1" w:lastRow="0" w:firstColumn="1" w:lastColumn="0" w:noHBand="0" w:noVBand="1"/>
      </w:tblPr>
      <w:tblGrid>
        <w:gridCol w:w="9504"/>
      </w:tblGrid>
      <w:tr w:rsidR="00FA2351" w14:paraId="087B5AA7" w14:textId="77777777">
        <w:tc>
          <w:tcPr>
            <w:tcW w:w="9504" w:type="dxa"/>
            <w:shd w:val="clear" w:color="auto" w:fill="EAF1FB"/>
          </w:tcPr>
          <w:p w14:paraId="47399E51" w14:textId="77777777" w:rsidR="00FA2351" w:rsidRDefault="00000000">
            <w:pPr>
              <w:spacing w:beforeLines="100" w:before="240" w:afterLines="100" w:after="240"/>
              <w:rPr>
                <w:rFonts w:cs="Arial"/>
                <w:b/>
                <w:color w:val="254061"/>
                <w:sz w:val="27"/>
              </w:rPr>
            </w:pPr>
            <w:r>
              <w:rPr>
                <w:rFonts w:cs="Arial"/>
                <w:b/>
                <w:color w:val="254061"/>
                <w:sz w:val="27"/>
              </w:rPr>
              <w:lastRenderedPageBreak/>
              <w:t>2. High Reliability</w:t>
            </w:r>
          </w:p>
        </w:tc>
      </w:tr>
    </w:tbl>
    <w:p w14:paraId="7F51683E" w14:textId="77777777" w:rsidR="00FA2351" w:rsidRDefault="00000000">
      <w:pPr>
        <w:spacing w:after="40" w:line="293" w:lineRule="auto"/>
      </w:pPr>
      <w:r>
        <w:rPr>
          <w:rFonts w:cs="Arial"/>
        </w:rPr>
        <w:t>Second, high reliability.</w:t>
      </w:r>
    </w:p>
    <w:p w14:paraId="71191FD6" w14:textId="77777777" w:rsidR="00FA2351" w:rsidRDefault="00000000">
      <w:pPr>
        <w:spacing w:after="100" w:line="293" w:lineRule="auto"/>
      </w:pPr>
      <w:r>
        <w:rPr>
          <w:rFonts w:cs="Arial"/>
          <w:color w:val="505050"/>
        </w:rPr>
        <w:t>第二，高可靠性。</w:t>
      </w:r>
    </w:p>
    <w:p w14:paraId="6BE744C2" w14:textId="77777777" w:rsidR="00FA2351" w:rsidRDefault="00000000">
      <w:pPr>
        <w:spacing w:after="40" w:line="293" w:lineRule="auto"/>
      </w:pPr>
      <w:r>
        <w:rPr>
          <w:rFonts w:cs="Arial"/>
        </w:rPr>
        <w:t>Our system helps identify faults quickly and makes troubleshooting much easier, maintaining a consistently high level of safety and reliability.</w:t>
      </w:r>
    </w:p>
    <w:p w14:paraId="2245B599" w14:textId="77777777" w:rsidR="00FA2351" w:rsidRDefault="00000000">
      <w:pPr>
        <w:spacing w:after="100" w:line="293" w:lineRule="auto"/>
        <w:rPr>
          <w:lang w:eastAsia="zh-CN"/>
        </w:rPr>
      </w:pPr>
      <w:r>
        <w:rPr>
          <w:rFonts w:cs="Arial"/>
          <w:color w:val="505050"/>
          <w:lang w:eastAsia="zh-CN"/>
        </w:rPr>
        <w:t>我们的系统有助于快速识别故障，让故障排查变得异常轻松，从而始终保持极高的安全性和可靠性。</w:t>
      </w:r>
    </w:p>
    <w:p w14:paraId="67547071" w14:textId="77777777" w:rsidR="00FA2351" w:rsidRPr="00AF060B" w:rsidRDefault="00000000">
      <w:pPr>
        <w:spacing w:after="40" w:line="293" w:lineRule="auto"/>
      </w:pPr>
      <w:r>
        <w:rPr>
          <w:rFonts w:cs="Arial" w:hint="eastAsia"/>
          <w:lang w:eastAsia="zh-CN"/>
        </w:rPr>
        <w:t>O</w:t>
      </w:r>
      <w:r>
        <w:rPr>
          <w:rFonts w:cs="Arial"/>
        </w:rPr>
        <w:t>ur system utilizes a robust two-way communication design.</w:t>
      </w:r>
      <w:r>
        <w:rPr>
          <w:rFonts w:cs="Arial" w:hint="eastAsia"/>
          <w:lang w:eastAsia="zh-CN"/>
        </w:rPr>
        <w:t xml:space="preserve"> Devices not only send information initiatively</w:t>
      </w:r>
      <w:r w:rsidRPr="00AF060B">
        <w:rPr>
          <w:rFonts w:cs="Arial" w:hint="eastAsia"/>
          <w:lang w:eastAsia="zh-CN"/>
        </w:rPr>
        <w:t>, but also receive the verification of the response sent from the system and the real-time condition consultation. This has greatly improves the system instantaneity, while effectively avoiding same frequency interference. O</w:t>
      </w:r>
      <w:r w:rsidRPr="00AF060B">
        <w:rPr>
          <w:rFonts w:cs="Arial"/>
        </w:rPr>
        <w:t xml:space="preserve">ther manufacturers' wireless systems rely on a simple one-way communication path, </w:t>
      </w:r>
      <w:r w:rsidRPr="00AF060B">
        <w:rPr>
          <w:rFonts w:cs="Arial" w:hint="eastAsia"/>
          <w:lang w:eastAsia="zh-CN"/>
        </w:rPr>
        <w:t>which could not identify quickly the troubleshooting like product failure, and also exist risk like severe same frequency interference to give an alarm effectively</w:t>
      </w:r>
      <w:r w:rsidRPr="00AF060B">
        <w:rPr>
          <w:rFonts w:cs="Arial"/>
        </w:rPr>
        <w:t xml:space="preserve">. </w:t>
      </w:r>
    </w:p>
    <w:p w14:paraId="2D6A924B" w14:textId="77777777" w:rsidR="00FA2351" w:rsidRPr="00AF060B" w:rsidRDefault="00000000">
      <w:pPr>
        <w:spacing w:after="100" w:line="293" w:lineRule="auto"/>
        <w:rPr>
          <w:rFonts w:cs="Arial"/>
          <w:lang w:eastAsia="zh-CN"/>
        </w:rPr>
      </w:pPr>
      <w:r w:rsidRPr="00AF060B">
        <w:rPr>
          <w:rFonts w:cs="Arial" w:hint="eastAsia"/>
          <w:lang w:eastAsia="zh-CN"/>
        </w:rPr>
        <w:t>我们的系统采用了强大的双向通讯设计。无线装置不仅能主动发送报警信息，还能接收来自系统反馈的确认和实时状态查询。这样，极大提高了系统的实时性，还有效的避免同频干扰。</w:t>
      </w:r>
    </w:p>
    <w:p w14:paraId="470804D3" w14:textId="03419BB2" w:rsidR="00FA2351" w:rsidRDefault="00000000" w:rsidP="00442E90">
      <w:pPr>
        <w:spacing w:after="100" w:line="293" w:lineRule="auto"/>
        <w:rPr>
          <w:lang w:eastAsia="zh-CN"/>
        </w:rPr>
      </w:pPr>
      <w:r>
        <w:rPr>
          <w:rFonts w:cs="Arial" w:hint="eastAsia"/>
          <w:lang w:eastAsia="zh-CN"/>
        </w:rPr>
        <w:t>市场上</w:t>
      </w:r>
      <w:r>
        <w:rPr>
          <w:rFonts w:cs="Arial"/>
          <w:lang w:eastAsia="zh-CN"/>
        </w:rPr>
        <w:t>其他厂家的无线系统依赖于简单的单向通讯路径</w:t>
      </w:r>
      <w:r>
        <w:rPr>
          <w:rFonts w:cs="Arial" w:hint="eastAsia"/>
          <w:lang w:eastAsia="zh-CN"/>
        </w:rPr>
        <w:t>，无法</w:t>
      </w:r>
      <w:r>
        <w:rPr>
          <w:rFonts w:cs="Arial"/>
          <w:lang w:eastAsia="zh-CN"/>
        </w:rPr>
        <w:t>快速识别</w:t>
      </w:r>
      <w:r>
        <w:rPr>
          <w:rFonts w:cs="Arial" w:hint="eastAsia"/>
          <w:lang w:eastAsia="zh-CN"/>
        </w:rPr>
        <w:t>产品失效等</w:t>
      </w:r>
      <w:r>
        <w:rPr>
          <w:rFonts w:cs="Arial"/>
          <w:lang w:eastAsia="zh-CN"/>
        </w:rPr>
        <w:t>故障</w:t>
      </w:r>
      <w:r>
        <w:rPr>
          <w:rFonts w:cs="Arial" w:hint="eastAsia"/>
          <w:lang w:eastAsia="zh-CN"/>
        </w:rPr>
        <w:t>状态，也存在严重的同频干扰，无法有效报警等风险。</w:t>
      </w:r>
    </w:p>
    <w:tbl>
      <w:tblPr>
        <w:tblW w:w="0" w:type="auto"/>
        <w:tblLook w:val="04A0" w:firstRow="1" w:lastRow="0" w:firstColumn="1" w:lastColumn="0" w:noHBand="0" w:noVBand="1"/>
      </w:tblPr>
      <w:tblGrid>
        <w:gridCol w:w="9504"/>
      </w:tblGrid>
      <w:tr w:rsidR="00FA2351" w14:paraId="4061EEEE" w14:textId="77777777">
        <w:tc>
          <w:tcPr>
            <w:tcW w:w="9504" w:type="dxa"/>
            <w:shd w:val="clear" w:color="auto" w:fill="EAF1FB"/>
          </w:tcPr>
          <w:p w14:paraId="19ADECCB" w14:textId="77777777" w:rsidR="00FA2351" w:rsidRDefault="00000000">
            <w:pPr>
              <w:spacing w:beforeLines="100" w:before="240" w:afterLines="100" w:after="240"/>
              <w:rPr>
                <w:rFonts w:cs="Arial"/>
                <w:b/>
                <w:color w:val="254061"/>
                <w:sz w:val="27"/>
              </w:rPr>
            </w:pPr>
            <w:r>
              <w:rPr>
                <w:rFonts w:cs="Arial"/>
                <w:b/>
                <w:color w:val="254061"/>
                <w:sz w:val="27"/>
              </w:rPr>
              <w:t>3. Rapid Response</w:t>
            </w:r>
          </w:p>
        </w:tc>
      </w:tr>
    </w:tbl>
    <w:p w14:paraId="0817E95F" w14:textId="77777777" w:rsidR="00FA2351" w:rsidRDefault="00000000">
      <w:pPr>
        <w:spacing w:after="40" w:line="293" w:lineRule="auto"/>
      </w:pPr>
      <w:r>
        <w:rPr>
          <w:rFonts w:cs="Arial"/>
        </w:rPr>
        <w:t>Third, rapid response.</w:t>
      </w:r>
    </w:p>
    <w:p w14:paraId="18608AE0" w14:textId="77777777" w:rsidR="00FA2351" w:rsidRDefault="00000000">
      <w:pPr>
        <w:spacing w:after="100" w:line="293" w:lineRule="auto"/>
      </w:pPr>
      <w:r>
        <w:rPr>
          <w:rFonts w:cs="Arial"/>
          <w:color w:val="505050"/>
        </w:rPr>
        <w:t>第三，快速响应。</w:t>
      </w:r>
    </w:p>
    <w:p w14:paraId="4ABC710A" w14:textId="77777777" w:rsidR="00FA2351" w:rsidRDefault="00000000">
      <w:pPr>
        <w:spacing w:after="40" w:line="293" w:lineRule="auto"/>
      </w:pPr>
      <w:r>
        <w:rPr>
          <w:rFonts w:cs="Arial"/>
        </w:rPr>
        <w:t>In a fire alarm event, every second counts, and the faster the device responds, the better. Our system a</w:t>
      </w:r>
      <w:r>
        <w:rPr>
          <w:rFonts w:cs="Arial" w:hint="eastAsia"/>
          <w:lang w:eastAsia="zh-CN"/>
        </w:rPr>
        <w:t>dopts a mature technology and high-efficient algorithm,</w:t>
      </w:r>
      <w:r>
        <w:rPr>
          <w:rFonts w:cs="Arial"/>
        </w:rPr>
        <w:t xml:space="preserve"> </w:t>
      </w:r>
      <w:r>
        <w:rPr>
          <w:rFonts w:cs="Arial" w:hint="eastAsia"/>
          <w:lang w:eastAsia="zh-CN"/>
        </w:rPr>
        <w:t xml:space="preserve">which can achieve </w:t>
      </w:r>
      <w:r>
        <w:rPr>
          <w:rFonts w:cs="Arial"/>
        </w:rPr>
        <w:t xml:space="preserve">an incredibly fast and reliable response, </w:t>
      </w:r>
      <w:r>
        <w:rPr>
          <w:rFonts w:cs="Arial" w:hint="eastAsia"/>
          <w:lang w:eastAsia="zh-CN"/>
        </w:rPr>
        <w:t>and this</w:t>
      </w:r>
      <w:r>
        <w:rPr>
          <w:rFonts w:cs="Arial"/>
        </w:rPr>
        <w:t xml:space="preserve"> is critical for saving lives and property.</w:t>
      </w:r>
    </w:p>
    <w:p w14:paraId="3A497948" w14:textId="77777777" w:rsidR="00FA2351" w:rsidRDefault="00000000">
      <w:pPr>
        <w:spacing w:after="100" w:line="293" w:lineRule="auto"/>
        <w:rPr>
          <w:lang w:eastAsia="zh-CN"/>
        </w:rPr>
      </w:pPr>
      <w:r>
        <w:rPr>
          <w:rFonts w:cs="Arial"/>
          <w:lang w:eastAsia="zh-CN"/>
        </w:rPr>
        <w:t>在火灾报警事件中，争分夺秒，设备报警速度越快越好。我们的系统</w:t>
      </w:r>
      <w:r>
        <w:rPr>
          <w:rFonts w:cs="Arial" w:hint="eastAsia"/>
          <w:lang w:eastAsia="zh-CN"/>
        </w:rPr>
        <w:t>采用成熟的技术和高效的算法，</w:t>
      </w:r>
      <w:r>
        <w:rPr>
          <w:rFonts w:cs="Arial"/>
          <w:lang w:eastAsia="zh-CN"/>
        </w:rPr>
        <w:t>能实现极速且可靠的响应，这对于拯救生命和财产至关重要。</w:t>
      </w:r>
    </w:p>
    <w:p w14:paraId="2FBE812B" w14:textId="77777777" w:rsidR="00FA2351" w:rsidRDefault="00000000">
      <w:pPr>
        <w:spacing w:after="40" w:line="293" w:lineRule="auto"/>
      </w:pPr>
      <w:r>
        <w:rPr>
          <w:rFonts w:cs="Arial"/>
        </w:rPr>
        <w:t>This ultra-fast performance ensures that no time is wasted during the most critical early stages of a fire.</w:t>
      </w:r>
    </w:p>
    <w:p w14:paraId="3A6E296F" w14:textId="3B041C21" w:rsidR="00AF060B" w:rsidRDefault="00000000">
      <w:pPr>
        <w:spacing w:after="100" w:line="293" w:lineRule="auto"/>
        <w:rPr>
          <w:rFonts w:cs="Arial"/>
          <w:color w:val="505050"/>
          <w:lang w:eastAsia="zh-CN"/>
        </w:rPr>
      </w:pPr>
      <w:r>
        <w:rPr>
          <w:rFonts w:cs="Arial"/>
          <w:color w:val="505050"/>
          <w:lang w:eastAsia="zh-CN"/>
        </w:rPr>
        <w:t>这种</w:t>
      </w:r>
      <w:proofErr w:type="gramStart"/>
      <w:r>
        <w:rPr>
          <w:rFonts w:cs="Arial"/>
          <w:color w:val="505050"/>
          <w:lang w:eastAsia="zh-CN"/>
        </w:rPr>
        <w:t>极速表现</w:t>
      </w:r>
      <w:proofErr w:type="gramEnd"/>
      <w:r>
        <w:rPr>
          <w:rFonts w:cs="Arial"/>
          <w:color w:val="505050"/>
          <w:lang w:eastAsia="zh-CN"/>
        </w:rPr>
        <w:t>确保了在火灾初期</w:t>
      </w:r>
      <w:proofErr w:type="gramStart"/>
      <w:r>
        <w:rPr>
          <w:rFonts w:cs="Arial"/>
          <w:color w:val="505050"/>
          <w:lang w:eastAsia="zh-CN"/>
        </w:rPr>
        <w:t>最</w:t>
      </w:r>
      <w:proofErr w:type="gramEnd"/>
      <w:r>
        <w:rPr>
          <w:rFonts w:cs="Arial"/>
          <w:color w:val="505050"/>
          <w:lang w:eastAsia="zh-CN"/>
        </w:rPr>
        <w:t>关键的阶段，每一秒都不会被浪费。</w:t>
      </w:r>
    </w:p>
    <w:p w14:paraId="27B7EAF1" w14:textId="77777777" w:rsidR="00AF060B" w:rsidRDefault="00AF060B">
      <w:pPr>
        <w:spacing w:after="0" w:line="240" w:lineRule="auto"/>
        <w:rPr>
          <w:rFonts w:cs="Arial"/>
          <w:color w:val="505050"/>
          <w:lang w:eastAsia="zh-CN"/>
        </w:rPr>
      </w:pPr>
      <w:r>
        <w:rPr>
          <w:rFonts w:cs="Arial"/>
          <w:color w:val="505050"/>
          <w:lang w:eastAsia="zh-CN"/>
        </w:rPr>
        <w:br w:type="page"/>
      </w:r>
    </w:p>
    <w:p w14:paraId="25940803" w14:textId="77777777" w:rsidR="00FA2351" w:rsidRDefault="00FA2351">
      <w:pPr>
        <w:spacing w:after="100" w:line="293" w:lineRule="auto"/>
        <w:rPr>
          <w:lang w:eastAsia="zh-CN"/>
        </w:rPr>
      </w:pPr>
    </w:p>
    <w:tbl>
      <w:tblPr>
        <w:tblW w:w="0" w:type="auto"/>
        <w:tblLook w:val="04A0" w:firstRow="1" w:lastRow="0" w:firstColumn="1" w:lastColumn="0" w:noHBand="0" w:noVBand="1"/>
      </w:tblPr>
      <w:tblGrid>
        <w:gridCol w:w="9504"/>
      </w:tblGrid>
      <w:tr w:rsidR="00FA2351" w14:paraId="21CED01A" w14:textId="77777777">
        <w:tc>
          <w:tcPr>
            <w:tcW w:w="9504" w:type="dxa"/>
            <w:shd w:val="clear" w:color="auto" w:fill="EAF1FB"/>
          </w:tcPr>
          <w:p w14:paraId="2F3866DC" w14:textId="77777777" w:rsidR="00FA2351" w:rsidRDefault="00000000">
            <w:pPr>
              <w:spacing w:beforeLines="100" w:before="240" w:afterLines="100" w:after="240"/>
              <w:rPr>
                <w:rFonts w:cs="Arial"/>
                <w:b/>
                <w:color w:val="254061"/>
                <w:sz w:val="27"/>
              </w:rPr>
            </w:pPr>
            <w:r>
              <w:rPr>
                <w:rFonts w:cs="Arial"/>
                <w:b/>
                <w:color w:val="254061"/>
                <w:sz w:val="27"/>
              </w:rPr>
              <w:t>4. Extended Distance</w:t>
            </w:r>
          </w:p>
        </w:tc>
      </w:tr>
    </w:tbl>
    <w:p w14:paraId="1612488B" w14:textId="77777777" w:rsidR="00FA2351" w:rsidRDefault="00000000">
      <w:pPr>
        <w:spacing w:after="40" w:line="293" w:lineRule="auto"/>
      </w:pPr>
      <w:r>
        <w:rPr>
          <w:rFonts w:cs="Arial"/>
        </w:rPr>
        <w:t>Fourth, extended distance.</w:t>
      </w:r>
    </w:p>
    <w:p w14:paraId="5675C0D4" w14:textId="77777777" w:rsidR="00FA2351" w:rsidRDefault="00000000">
      <w:pPr>
        <w:spacing w:after="100" w:line="293" w:lineRule="auto"/>
      </w:pPr>
      <w:r>
        <w:rPr>
          <w:rFonts w:cs="Arial"/>
          <w:color w:val="505050"/>
        </w:rPr>
        <w:t>第四，超远通讯距离。</w:t>
      </w:r>
    </w:p>
    <w:p w14:paraId="7E737807" w14:textId="06FE9F42" w:rsidR="00FA2351" w:rsidRDefault="00000000">
      <w:pPr>
        <w:spacing w:after="40" w:line="293" w:lineRule="auto"/>
      </w:pPr>
      <w:r>
        <w:rPr>
          <w:rFonts w:cs="Arial"/>
        </w:rPr>
        <w:t xml:space="preserve">Our system provides an exceptionally long communication </w:t>
      </w:r>
      <w:proofErr w:type="gramStart"/>
      <w:r>
        <w:rPr>
          <w:rFonts w:cs="Arial"/>
        </w:rPr>
        <w:t>range,</w:t>
      </w:r>
      <w:proofErr w:type="gramEnd"/>
      <w:r>
        <w:rPr>
          <w:rFonts w:cs="Arial"/>
        </w:rPr>
        <w:t xml:space="preserve"> the communication distance can reach 500 meters</w:t>
      </w:r>
      <w:r>
        <w:rPr>
          <w:rFonts w:cs="Arial" w:hint="eastAsia"/>
          <w:lang w:eastAsia="zh-CN"/>
        </w:rPr>
        <w:t xml:space="preserve"> in open areas. This</w:t>
      </w:r>
      <w:r>
        <w:rPr>
          <w:rFonts w:cs="Arial"/>
        </w:rPr>
        <w:t xml:space="preserve"> offers superior coverage for large-scale projects and complex architectural structures.</w:t>
      </w:r>
    </w:p>
    <w:p w14:paraId="2ED09DC7" w14:textId="77777777" w:rsidR="00FA2351" w:rsidRDefault="00000000">
      <w:pPr>
        <w:spacing w:after="100" w:line="293" w:lineRule="auto"/>
        <w:rPr>
          <w:lang w:eastAsia="zh-CN"/>
        </w:rPr>
      </w:pPr>
      <w:r>
        <w:rPr>
          <w:rFonts w:cs="Arial"/>
          <w:color w:val="505050"/>
          <w:lang w:eastAsia="zh-CN"/>
        </w:rPr>
        <w:t>我们的系统提供了超长的通讯距离，</w:t>
      </w:r>
      <w:r>
        <w:rPr>
          <w:rFonts w:cs="Arial" w:hint="eastAsia"/>
          <w:color w:val="505050"/>
          <w:lang w:eastAsia="zh-CN"/>
        </w:rPr>
        <w:t>在空旷地带，通讯距离可达到的</w:t>
      </w:r>
      <w:r>
        <w:rPr>
          <w:rFonts w:cs="Arial" w:hint="eastAsia"/>
          <w:color w:val="505050"/>
          <w:lang w:eastAsia="zh-CN"/>
        </w:rPr>
        <w:t xml:space="preserve">500 </w:t>
      </w:r>
      <w:r>
        <w:rPr>
          <w:rFonts w:cs="Arial" w:hint="eastAsia"/>
          <w:color w:val="505050"/>
          <w:lang w:eastAsia="zh-CN"/>
        </w:rPr>
        <w:t>米。</w:t>
      </w:r>
      <w:r>
        <w:rPr>
          <w:rFonts w:cs="Arial"/>
          <w:color w:val="505050"/>
          <w:lang w:eastAsia="zh-CN"/>
        </w:rPr>
        <w:t>这为大型项目和复杂的建筑结构提供了出色的覆盖范围。</w:t>
      </w:r>
    </w:p>
    <w:p w14:paraId="1441B13D" w14:textId="77777777" w:rsidR="00FA2351" w:rsidRDefault="00000000">
      <w:pPr>
        <w:spacing w:after="40" w:line="293" w:lineRule="auto"/>
      </w:pPr>
      <w:r>
        <w:rPr>
          <w:rFonts w:cs="Arial" w:hint="eastAsia"/>
          <w:lang w:eastAsia="zh-CN"/>
        </w:rPr>
        <w:t>E</w:t>
      </w:r>
      <w:r>
        <w:rPr>
          <w:rFonts w:cs="Arial"/>
        </w:rPr>
        <w:t>ach node acts like a relay, passing the signal to the next, a single loop can extend the total communication distance to an astounding 16 kilometers!</w:t>
      </w:r>
    </w:p>
    <w:p w14:paraId="373931C0" w14:textId="77777777" w:rsidR="00FA2351" w:rsidRDefault="00000000">
      <w:pPr>
        <w:spacing w:after="100" w:line="293" w:lineRule="auto"/>
        <w:rPr>
          <w:lang w:eastAsia="zh-CN"/>
        </w:rPr>
      </w:pPr>
      <w:r>
        <w:rPr>
          <w:rFonts w:cs="Arial"/>
          <w:color w:val="505050"/>
          <w:lang w:eastAsia="zh-CN"/>
        </w:rPr>
        <w:t>每个节点都像接力员一样将信号传递给下一个节点，一个回路的总通讯距离竟然可以延伸到惊人的</w:t>
      </w:r>
      <w:r>
        <w:rPr>
          <w:rFonts w:cs="Arial"/>
          <w:color w:val="505050"/>
          <w:lang w:eastAsia="zh-CN"/>
        </w:rPr>
        <w:t xml:space="preserve"> 16 </w:t>
      </w:r>
      <w:r>
        <w:rPr>
          <w:rFonts w:cs="Arial"/>
          <w:color w:val="505050"/>
          <w:lang w:eastAsia="zh-CN"/>
        </w:rPr>
        <w:t>公里！</w:t>
      </w:r>
    </w:p>
    <w:p w14:paraId="28365C42" w14:textId="77777777" w:rsidR="00FA2351" w:rsidRDefault="00000000">
      <w:pPr>
        <w:spacing w:after="40" w:line="293" w:lineRule="auto"/>
      </w:pPr>
      <w:r>
        <w:rPr>
          <w:rFonts w:cs="Arial"/>
        </w:rPr>
        <w:t xml:space="preserve">This robust long-distance transmission </w:t>
      </w:r>
      <w:r>
        <w:rPr>
          <w:rFonts w:cs="Arial" w:hint="eastAsia"/>
          <w:lang w:eastAsia="zh-CN"/>
        </w:rPr>
        <w:t>allows everything in your control</w:t>
      </w:r>
      <w:r>
        <w:rPr>
          <w:rFonts w:cs="Arial"/>
        </w:rPr>
        <w:t>.</w:t>
      </w:r>
    </w:p>
    <w:p w14:paraId="487E0AB8" w14:textId="77777777" w:rsidR="00FA2351" w:rsidRDefault="00000000">
      <w:pPr>
        <w:spacing w:after="100" w:line="293" w:lineRule="auto"/>
        <w:rPr>
          <w:rFonts w:cs="Arial"/>
          <w:lang w:eastAsia="zh-CN"/>
        </w:rPr>
      </w:pPr>
      <w:r>
        <w:rPr>
          <w:rFonts w:cs="Arial"/>
          <w:lang w:eastAsia="zh-CN"/>
        </w:rPr>
        <w:t>这</w:t>
      </w:r>
      <w:r>
        <w:rPr>
          <w:rFonts w:cs="Arial" w:hint="eastAsia"/>
          <w:lang w:eastAsia="zh-CN"/>
        </w:rPr>
        <w:t>样的通信距离，会让一切都在你的掌控之中。</w:t>
      </w:r>
    </w:p>
    <w:tbl>
      <w:tblPr>
        <w:tblW w:w="0" w:type="auto"/>
        <w:tblLook w:val="04A0" w:firstRow="1" w:lastRow="0" w:firstColumn="1" w:lastColumn="0" w:noHBand="0" w:noVBand="1"/>
      </w:tblPr>
      <w:tblGrid>
        <w:gridCol w:w="9504"/>
      </w:tblGrid>
      <w:tr w:rsidR="00FA2351" w14:paraId="698C0658" w14:textId="77777777">
        <w:tc>
          <w:tcPr>
            <w:tcW w:w="9504" w:type="dxa"/>
            <w:shd w:val="clear" w:color="auto" w:fill="EAF1FB"/>
          </w:tcPr>
          <w:p w14:paraId="266E1E45" w14:textId="77777777" w:rsidR="00FA2351" w:rsidRDefault="00000000">
            <w:pPr>
              <w:spacing w:beforeLines="100" w:before="240" w:afterLines="100" w:after="240"/>
              <w:rPr>
                <w:rFonts w:cs="Arial"/>
                <w:b/>
                <w:color w:val="254061"/>
                <w:sz w:val="27"/>
              </w:rPr>
            </w:pPr>
            <w:r>
              <w:rPr>
                <w:rFonts w:cs="Arial"/>
                <w:b/>
                <w:color w:val="254061"/>
                <w:sz w:val="27"/>
              </w:rPr>
              <w:t>5. 10-year Battery Life</w:t>
            </w:r>
          </w:p>
        </w:tc>
      </w:tr>
    </w:tbl>
    <w:p w14:paraId="3BDC5089" w14:textId="77777777" w:rsidR="00FA2351" w:rsidRDefault="00000000">
      <w:pPr>
        <w:spacing w:after="40" w:line="293" w:lineRule="auto"/>
      </w:pPr>
      <w:r>
        <w:rPr>
          <w:rFonts w:cs="Arial"/>
        </w:rPr>
        <w:t>Fifth, long battery life.</w:t>
      </w:r>
    </w:p>
    <w:p w14:paraId="0E0A6732" w14:textId="77777777" w:rsidR="00FA2351" w:rsidRDefault="00000000">
      <w:pPr>
        <w:spacing w:after="100" w:line="293" w:lineRule="auto"/>
      </w:pPr>
      <w:r>
        <w:rPr>
          <w:rFonts w:cs="Arial"/>
          <w:color w:val="505050"/>
        </w:rPr>
        <w:t>第五，长电池寿命。</w:t>
      </w:r>
    </w:p>
    <w:p w14:paraId="4025B152" w14:textId="77777777" w:rsidR="00FA2351" w:rsidRDefault="00000000">
      <w:pPr>
        <w:spacing w:after="40" w:line="293" w:lineRule="auto"/>
        <w:rPr>
          <w:rFonts w:cs="Arial"/>
        </w:rPr>
      </w:pPr>
      <w:r>
        <w:rPr>
          <w:rFonts w:cs="Arial"/>
        </w:rPr>
        <w:t>Every wireless device from Numens is equipped with powerful, high-capacity lithium batteries</w:t>
      </w:r>
      <w:r>
        <w:rPr>
          <w:rFonts w:cs="Arial" w:hint="eastAsia"/>
          <w:lang w:eastAsia="zh-CN"/>
        </w:rPr>
        <w:t xml:space="preserve">, and adopts </w:t>
      </w:r>
      <w:r>
        <w:rPr>
          <w:rFonts w:cs="Arial"/>
        </w:rPr>
        <w:t>unique ultra-low power consumption algorithm.</w:t>
      </w:r>
    </w:p>
    <w:p w14:paraId="01106D8F" w14:textId="77777777" w:rsidR="00FA2351" w:rsidRDefault="00000000">
      <w:pPr>
        <w:spacing w:after="40" w:line="293" w:lineRule="auto"/>
        <w:rPr>
          <w:rFonts w:cs="Arial"/>
          <w:lang w:eastAsia="zh-CN"/>
        </w:rPr>
      </w:pPr>
      <w:r>
        <w:rPr>
          <w:rFonts w:cs="Arial" w:hint="eastAsia"/>
          <w:lang w:eastAsia="zh-CN"/>
        </w:rPr>
        <w:t xml:space="preserve">Numens </w:t>
      </w:r>
      <w:r>
        <w:rPr>
          <w:rFonts w:cs="Arial" w:hint="eastAsia"/>
          <w:lang w:eastAsia="zh-CN"/>
        </w:rPr>
        <w:t>的所有无线产品不仅都搭载了续航强大的</w:t>
      </w:r>
      <w:r>
        <w:rPr>
          <w:rFonts w:cs="Arial" w:hint="eastAsia"/>
          <w:lang w:eastAsia="zh-CN"/>
        </w:rPr>
        <w:t>1</w:t>
      </w:r>
      <w:r>
        <w:rPr>
          <w:rFonts w:cs="Arial"/>
          <w:lang w:eastAsia="zh-CN"/>
        </w:rPr>
        <w:t>0</w:t>
      </w:r>
      <w:r>
        <w:rPr>
          <w:rFonts w:cs="Arial" w:hint="eastAsia"/>
          <w:lang w:eastAsia="zh-CN"/>
        </w:rPr>
        <w:t>年锂电池，还采用了独有的超低功耗算法设计。</w:t>
      </w:r>
    </w:p>
    <w:p w14:paraId="6E47C776" w14:textId="77777777" w:rsidR="00FA2351" w:rsidRDefault="00000000">
      <w:pPr>
        <w:spacing w:after="40" w:line="293" w:lineRule="auto"/>
      </w:pPr>
      <w:r>
        <w:rPr>
          <w:rFonts w:cs="Arial"/>
        </w:rPr>
        <w:t>We all know that the battery life of a product directly impacts its long-term maintenance costs.</w:t>
      </w:r>
    </w:p>
    <w:p w14:paraId="52BBE2C4" w14:textId="77777777" w:rsidR="00FA2351" w:rsidRDefault="00000000">
      <w:pPr>
        <w:spacing w:after="100" w:line="293" w:lineRule="auto"/>
        <w:rPr>
          <w:lang w:eastAsia="zh-CN"/>
        </w:rPr>
      </w:pPr>
      <w:r>
        <w:rPr>
          <w:rFonts w:cs="Arial"/>
          <w:color w:val="505050"/>
          <w:lang w:eastAsia="zh-CN"/>
        </w:rPr>
        <w:t>我们都知道产品的续航时间直接影响着长期的维护成本。</w:t>
      </w:r>
    </w:p>
    <w:p w14:paraId="0CF769F9" w14:textId="77777777" w:rsidR="00FA2351" w:rsidRDefault="00000000">
      <w:pPr>
        <w:spacing w:after="40" w:line="293" w:lineRule="auto"/>
      </w:pPr>
      <w:r>
        <w:rPr>
          <w:rFonts w:cs="Arial"/>
        </w:rPr>
        <w:t xml:space="preserve">This advanced design allows the battery life to last for at least 10 years. For our customers, this ensures a maintenance-free experience with significantly lower costs, </w:t>
      </w:r>
      <w:r>
        <w:rPr>
          <w:rFonts w:cs="Arial" w:hint="eastAsia"/>
          <w:lang w:eastAsia="zh-CN"/>
        </w:rPr>
        <w:t>and no need for maintenance, letting users feel truly convenient and worry-free</w:t>
      </w:r>
      <w:r>
        <w:rPr>
          <w:rFonts w:cs="Arial"/>
        </w:rPr>
        <w:t>.</w:t>
      </w:r>
    </w:p>
    <w:p w14:paraId="0AA93719" w14:textId="52D8CFDD" w:rsidR="00AF060B" w:rsidRDefault="00000000">
      <w:pPr>
        <w:spacing w:after="100" w:line="293" w:lineRule="auto"/>
        <w:rPr>
          <w:rFonts w:cs="Arial"/>
          <w:lang w:eastAsia="zh-CN"/>
        </w:rPr>
      </w:pPr>
      <w:r>
        <w:rPr>
          <w:rFonts w:cs="Arial"/>
          <w:lang w:eastAsia="zh-CN"/>
        </w:rPr>
        <w:t>这种先进的设计使得电池续航可长达至少</w:t>
      </w:r>
      <w:r>
        <w:rPr>
          <w:rFonts w:cs="Arial"/>
          <w:lang w:eastAsia="zh-CN"/>
        </w:rPr>
        <w:t xml:space="preserve"> 10 </w:t>
      </w:r>
      <w:r>
        <w:rPr>
          <w:rFonts w:cs="Arial"/>
          <w:lang w:eastAsia="zh-CN"/>
        </w:rPr>
        <w:t>年。对客户来说，这确保了免维护的使用体验并大幅降低了成本，</w:t>
      </w:r>
      <w:r>
        <w:rPr>
          <w:rFonts w:cs="Arial" w:hint="eastAsia"/>
          <w:lang w:eastAsia="zh-CN"/>
        </w:rPr>
        <w:t>无需</w:t>
      </w:r>
      <w:r>
        <w:rPr>
          <w:rFonts w:cs="Arial"/>
          <w:lang w:eastAsia="zh-CN"/>
        </w:rPr>
        <w:t>维护</w:t>
      </w:r>
      <w:r>
        <w:rPr>
          <w:rFonts w:cs="Arial" w:hint="eastAsia"/>
          <w:lang w:eastAsia="zh-CN"/>
        </w:rPr>
        <w:t>，让用户</w:t>
      </w:r>
      <w:r>
        <w:rPr>
          <w:rFonts w:cs="Arial"/>
          <w:lang w:eastAsia="zh-CN"/>
        </w:rPr>
        <w:t>真正轻松且省心。</w:t>
      </w:r>
    </w:p>
    <w:p w14:paraId="62AB3B4F" w14:textId="77777777" w:rsidR="00AF060B" w:rsidRDefault="00AF060B">
      <w:pPr>
        <w:spacing w:after="0" w:line="240" w:lineRule="auto"/>
        <w:rPr>
          <w:rFonts w:cs="Arial"/>
          <w:lang w:eastAsia="zh-CN"/>
        </w:rPr>
      </w:pPr>
      <w:r>
        <w:rPr>
          <w:rFonts w:cs="Arial"/>
          <w:lang w:eastAsia="zh-CN"/>
        </w:rPr>
        <w:br w:type="page"/>
      </w:r>
    </w:p>
    <w:p w14:paraId="4B1A8122" w14:textId="77777777" w:rsidR="00FA2351" w:rsidRDefault="00FA2351">
      <w:pPr>
        <w:spacing w:after="100" w:line="293" w:lineRule="auto"/>
        <w:rPr>
          <w:color w:val="FF0000"/>
          <w:lang w:eastAsia="zh-CN"/>
        </w:rPr>
      </w:pPr>
    </w:p>
    <w:tbl>
      <w:tblPr>
        <w:tblW w:w="0" w:type="auto"/>
        <w:tblLook w:val="04A0" w:firstRow="1" w:lastRow="0" w:firstColumn="1" w:lastColumn="0" w:noHBand="0" w:noVBand="1"/>
      </w:tblPr>
      <w:tblGrid>
        <w:gridCol w:w="9504"/>
      </w:tblGrid>
      <w:tr w:rsidR="00FA2351" w14:paraId="372B50DD" w14:textId="77777777">
        <w:tc>
          <w:tcPr>
            <w:tcW w:w="9504" w:type="dxa"/>
            <w:shd w:val="clear" w:color="auto" w:fill="EAF1FB"/>
          </w:tcPr>
          <w:p w14:paraId="18B3720E" w14:textId="77777777" w:rsidR="00FA2351" w:rsidRDefault="00000000">
            <w:pPr>
              <w:spacing w:beforeLines="100" w:before="240" w:afterLines="100" w:after="240"/>
              <w:rPr>
                <w:rFonts w:cs="Arial"/>
                <w:b/>
                <w:color w:val="254061"/>
                <w:sz w:val="27"/>
              </w:rPr>
            </w:pPr>
            <w:r>
              <w:rPr>
                <w:rFonts w:cs="Arial"/>
                <w:b/>
                <w:color w:val="254061"/>
                <w:sz w:val="27"/>
              </w:rPr>
              <w:t>6. Easy Installation</w:t>
            </w:r>
          </w:p>
        </w:tc>
      </w:tr>
    </w:tbl>
    <w:p w14:paraId="13C9F698" w14:textId="77777777" w:rsidR="00FA2351" w:rsidRPr="00AF060B" w:rsidRDefault="00000000">
      <w:pPr>
        <w:spacing w:after="40" w:line="293" w:lineRule="auto"/>
      </w:pPr>
      <w:r>
        <w:rPr>
          <w:rFonts w:cs="Arial" w:hint="eastAsia"/>
          <w:lang w:eastAsia="zh-CN"/>
        </w:rPr>
        <w:t>E</w:t>
      </w:r>
      <w:r>
        <w:rPr>
          <w:rFonts w:cs="Arial"/>
        </w:rPr>
        <w:t xml:space="preserve">asy </w:t>
      </w:r>
      <w:r w:rsidRPr="00AF060B">
        <w:rPr>
          <w:rFonts w:cs="Arial"/>
        </w:rPr>
        <w:t>installation</w:t>
      </w:r>
      <w:r w:rsidRPr="00AF060B">
        <w:rPr>
          <w:rFonts w:cs="Arial" w:hint="eastAsia"/>
          <w:lang w:eastAsia="zh-CN"/>
        </w:rPr>
        <w:t xml:space="preserve"> is one of the most intuitive advantages of wireless system</w:t>
      </w:r>
      <w:r w:rsidRPr="00AF060B">
        <w:rPr>
          <w:rFonts w:cs="Arial"/>
        </w:rPr>
        <w:t>. Just look at this comparison on the screen.</w:t>
      </w:r>
    </w:p>
    <w:p w14:paraId="4605E38F" w14:textId="77777777" w:rsidR="00FA2351" w:rsidRPr="00AF060B" w:rsidRDefault="00000000">
      <w:pPr>
        <w:spacing w:after="100" w:line="293" w:lineRule="auto"/>
        <w:rPr>
          <w:lang w:eastAsia="zh-CN"/>
        </w:rPr>
      </w:pPr>
      <w:r w:rsidRPr="00AF060B">
        <w:rPr>
          <w:rFonts w:cs="Arial"/>
          <w:lang w:eastAsia="zh-CN"/>
        </w:rPr>
        <w:t>安装简便</w:t>
      </w:r>
      <w:r w:rsidRPr="00AF060B">
        <w:rPr>
          <w:rFonts w:cs="Arial" w:hint="eastAsia"/>
          <w:lang w:eastAsia="zh-CN"/>
        </w:rPr>
        <w:t>是无线系统最直观的优势之一</w:t>
      </w:r>
      <w:r w:rsidRPr="00AF060B">
        <w:rPr>
          <w:rFonts w:cs="Arial"/>
          <w:lang w:eastAsia="zh-CN"/>
        </w:rPr>
        <w:t>。</w:t>
      </w:r>
      <w:r w:rsidRPr="00AF060B">
        <w:rPr>
          <w:rFonts w:cs="Arial"/>
          <w:color w:val="505050"/>
          <w:lang w:eastAsia="zh-CN"/>
        </w:rPr>
        <w:t>请看屏幕上的这一对比。</w:t>
      </w:r>
    </w:p>
    <w:p w14:paraId="6AF7C395" w14:textId="77777777" w:rsidR="00FA2351" w:rsidRPr="00AF060B" w:rsidRDefault="00000000">
      <w:pPr>
        <w:spacing w:after="40" w:line="293" w:lineRule="auto"/>
      </w:pPr>
      <w:r w:rsidRPr="00AF060B">
        <w:rPr>
          <w:rFonts w:cs="Arial" w:hint="eastAsia"/>
          <w:lang w:eastAsia="zh-CN"/>
        </w:rPr>
        <w:t>As shown above</w:t>
      </w:r>
      <w:r w:rsidRPr="00AF060B">
        <w:rPr>
          <w:rFonts w:cs="Arial"/>
        </w:rPr>
        <w:t xml:space="preserve">, we see the nightmare of traditional wiring—a chaotic mess of cables that is time-consuming, expensive, and incredibly </w:t>
      </w:r>
      <w:r w:rsidRPr="00AF060B">
        <w:rPr>
          <w:rFonts w:cs="Arial" w:hint="eastAsia"/>
          <w:lang w:eastAsia="zh-CN"/>
        </w:rPr>
        <w:t>exhausting</w:t>
      </w:r>
      <w:r w:rsidRPr="00AF060B">
        <w:rPr>
          <w:rFonts w:cs="Arial"/>
        </w:rPr>
        <w:t xml:space="preserve"> for any engineer.</w:t>
      </w:r>
    </w:p>
    <w:p w14:paraId="3E1714C7" w14:textId="77777777" w:rsidR="00FA2351" w:rsidRPr="00AF060B" w:rsidRDefault="00000000">
      <w:pPr>
        <w:spacing w:after="100" w:line="293" w:lineRule="auto"/>
        <w:rPr>
          <w:lang w:eastAsia="zh-CN"/>
        </w:rPr>
      </w:pPr>
      <w:r w:rsidRPr="00AF060B">
        <w:rPr>
          <w:rFonts w:cs="Arial" w:hint="eastAsia"/>
          <w:lang w:eastAsia="zh-CN"/>
        </w:rPr>
        <w:t>如上图</w:t>
      </w:r>
      <w:r w:rsidRPr="00AF060B">
        <w:rPr>
          <w:rFonts w:cs="Arial"/>
          <w:lang w:eastAsia="zh-CN"/>
        </w:rPr>
        <w:t>，我们</w:t>
      </w:r>
      <w:r w:rsidRPr="00AF060B">
        <w:rPr>
          <w:rFonts w:cs="Arial" w:hint="eastAsia"/>
          <w:lang w:eastAsia="zh-CN"/>
        </w:rPr>
        <w:t>能体会到</w:t>
      </w:r>
      <w:r w:rsidRPr="00AF060B">
        <w:rPr>
          <w:rFonts w:cs="Arial"/>
          <w:lang w:eastAsia="zh-CN"/>
        </w:rPr>
        <w:t>传统布线的噩梦</w:t>
      </w:r>
      <w:r w:rsidRPr="00AF060B">
        <w:rPr>
          <w:rFonts w:cs="Arial"/>
          <w:color w:val="505050"/>
          <w:lang w:eastAsia="zh-CN"/>
        </w:rPr>
        <w:t>——</w:t>
      </w:r>
      <w:r w:rsidRPr="00AF060B">
        <w:rPr>
          <w:rFonts w:cs="Arial"/>
          <w:color w:val="505050"/>
          <w:lang w:eastAsia="zh-CN"/>
        </w:rPr>
        <w:t>杂乱无章的线缆，这不仅费时费钱，也让工程师</w:t>
      </w:r>
      <w:r w:rsidRPr="00AF060B">
        <w:rPr>
          <w:rFonts w:cs="Arial" w:hint="eastAsia"/>
          <w:lang w:eastAsia="zh-CN"/>
        </w:rPr>
        <w:t>身心疲惫</w:t>
      </w:r>
      <w:r w:rsidRPr="00AF060B">
        <w:rPr>
          <w:rFonts w:cs="Arial"/>
          <w:lang w:eastAsia="zh-CN"/>
        </w:rPr>
        <w:t>。</w:t>
      </w:r>
    </w:p>
    <w:p w14:paraId="1684F4A1" w14:textId="2760E17D" w:rsidR="00FA2351" w:rsidRDefault="00000000">
      <w:pPr>
        <w:spacing w:after="40" w:line="293" w:lineRule="auto"/>
      </w:pPr>
      <w:r>
        <w:rPr>
          <w:rFonts w:cs="Arial" w:hint="eastAsia"/>
          <w:lang w:eastAsia="zh-CN"/>
        </w:rPr>
        <w:t>However, as shown below</w:t>
      </w:r>
      <w:r>
        <w:rPr>
          <w:rFonts w:cs="Arial"/>
        </w:rPr>
        <w:t xml:space="preserve">, our </w:t>
      </w:r>
      <w:r w:rsidR="00894F3C">
        <w:rPr>
          <w:rFonts w:cs="Arial"/>
        </w:rPr>
        <w:t>Mesh Wireless</w:t>
      </w:r>
      <w:r>
        <w:rPr>
          <w:rFonts w:cs="Arial"/>
        </w:rPr>
        <w:t xml:space="preserve"> system completely changes the picture. </w:t>
      </w:r>
      <w:r>
        <w:rPr>
          <w:rFonts w:cs="Arial" w:hint="eastAsia"/>
          <w:lang w:eastAsia="zh-CN"/>
        </w:rPr>
        <w:t>Making the installation</w:t>
      </w:r>
      <w:r>
        <w:rPr>
          <w:rFonts w:cs="Arial"/>
        </w:rPr>
        <w:t xml:space="preserve"> </w:t>
      </w:r>
      <w:r>
        <w:rPr>
          <w:rFonts w:cs="Arial" w:hint="eastAsia"/>
          <w:lang w:eastAsia="zh-CN"/>
        </w:rPr>
        <w:t>easy</w:t>
      </w:r>
      <w:r>
        <w:rPr>
          <w:rFonts w:cs="Arial"/>
        </w:rPr>
        <w:t xml:space="preserve">, </w:t>
      </w:r>
      <w:r>
        <w:rPr>
          <w:rFonts w:cs="Arial" w:hint="eastAsia"/>
          <w:lang w:eastAsia="zh-CN"/>
        </w:rPr>
        <w:t>organized</w:t>
      </w:r>
      <w:r>
        <w:rPr>
          <w:rFonts w:cs="Arial"/>
        </w:rPr>
        <w:t xml:space="preserve">, and </w:t>
      </w:r>
      <w:r>
        <w:rPr>
          <w:rFonts w:cs="Arial" w:hint="eastAsia"/>
          <w:lang w:eastAsia="zh-CN"/>
        </w:rPr>
        <w:t>clear.</w:t>
      </w:r>
      <w:r>
        <w:rPr>
          <w:rFonts w:cs="Arial"/>
        </w:rPr>
        <w:t xml:space="preserve"> By eliminating complex cabling, we drastically reduce labor costs and project timelines.</w:t>
      </w:r>
    </w:p>
    <w:p w14:paraId="05A99245" w14:textId="77777777" w:rsidR="00FA2351" w:rsidRDefault="00000000">
      <w:pPr>
        <w:spacing w:after="100" w:line="293" w:lineRule="auto"/>
        <w:rPr>
          <w:lang w:eastAsia="zh-CN"/>
        </w:rPr>
      </w:pPr>
      <w:r>
        <w:rPr>
          <w:rFonts w:cs="Arial" w:hint="eastAsia"/>
          <w:lang w:eastAsia="zh-CN"/>
        </w:rPr>
        <w:t>见下图</w:t>
      </w:r>
      <w:r>
        <w:rPr>
          <w:rFonts w:cs="Arial"/>
          <w:lang w:eastAsia="zh-CN"/>
        </w:rPr>
        <w:t>，</w:t>
      </w:r>
      <w:r>
        <w:rPr>
          <w:rFonts w:cs="Arial" w:hint="eastAsia"/>
          <w:lang w:eastAsia="zh-CN"/>
        </w:rPr>
        <w:t>显而易见，</w:t>
      </w:r>
      <w:r>
        <w:rPr>
          <w:rFonts w:cs="Arial"/>
          <w:lang w:eastAsia="zh-CN"/>
        </w:rPr>
        <w:t>无线</w:t>
      </w:r>
      <w:r>
        <w:rPr>
          <w:rFonts w:cs="Arial"/>
          <w:lang w:eastAsia="zh-CN"/>
        </w:rPr>
        <w:t xml:space="preserve"> Mesh </w:t>
      </w:r>
      <w:r>
        <w:rPr>
          <w:rFonts w:cs="Arial"/>
          <w:lang w:eastAsia="zh-CN"/>
        </w:rPr>
        <w:t>系统完全改变了局面。</w:t>
      </w:r>
      <w:r>
        <w:rPr>
          <w:rFonts w:cs="Arial" w:hint="eastAsia"/>
          <w:lang w:eastAsia="zh-CN"/>
        </w:rPr>
        <w:t>让安装变的如此简单、高效和简洁，没有了这些</w:t>
      </w:r>
      <w:r>
        <w:rPr>
          <w:rFonts w:cs="Arial"/>
          <w:lang w:eastAsia="zh-CN"/>
        </w:rPr>
        <w:t>复杂的布线，</w:t>
      </w:r>
      <w:r>
        <w:rPr>
          <w:rFonts w:cs="Arial" w:hint="eastAsia"/>
          <w:lang w:eastAsia="zh-CN"/>
        </w:rPr>
        <w:t>可以</w:t>
      </w:r>
      <w:r>
        <w:rPr>
          <w:rFonts w:cs="Arial"/>
          <w:lang w:eastAsia="zh-CN"/>
        </w:rPr>
        <w:t>大幅降低了人工成本并缩短了项目工期。</w:t>
      </w:r>
    </w:p>
    <w:p w14:paraId="555D0302" w14:textId="77777777" w:rsidR="00FA2351" w:rsidRDefault="00000000">
      <w:pPr>
        <w:spacing w:after="40" w:line="293" w:lineRule="auto"/>
        <w:rPr>
          <w:lang w:eastAsia="zh-CN"/>
        </w:rPr>
      </w:pPr>
      <w:r>
        <w:rPr>
          <w:rFonts w:cs="Arial" w:hint="eastAsia"/>
          <w:lang w:eastAsia="zh-CN"/>
        </w:rPr>
        <w:t xml:space="preserve">Especially in </w:t>
      </w:r>
      <w:r>
        <w:rPr>
          <w:rFonts w:cs="Arial"/>
        </w:rPr>
        <w:t xml:space="preserve">retrofit projects, historical buildings, or any </w:t>
      </w:r>
      <w:r>
        <w:rPr>
          <w:rFonts w:cs="Arial" w:hint="eastAsia"/>
          <w:lang w:eastAsia="zh-CN"/>
        </w:rPr>
        <w:t>projects</w:t>
      </w:r>
      <w:r>
        <w:rPr>
          <w:rFonts w:cs="Arial"/>
        </w:rPr>
        <w:t xml:space="preserve"> where wiring is nearly impossible</w:t>
      </w:r>
      <w:r>
        <w:rPr>
          <w:rFonts w:cs="Arial" w:hint="eastAsia"/>
          <w:lang w:eastAsia="zh-CN"/>
        </w:rPr>
        <w:t>,</w:t>
      </w:r>
      <w:r>
        <w:rPr>
          <w:rFonts w:cs="Arial"/>
        </w:rPr>
        <w:t xml:space="preserve"> </w:t>
      </w:r>
      <w:r>
        <w:rPr>
          <w:rFonts w:cs="Arial" w:hint="eastAsia"/>
          <w:lang w:eastAsia="zh-CN"/>
        </w:rPr>
        <w:t>this wireless system provides a perfect solution.</w:t>
      </w:r>
    </w:p>
    <w:p w14:paraId="6C49486E" w14:textId="77777777" w:rsidR="00FA2351" w:rsidRDefault="00000000">
      <w:pPr>
        <w:spacing w:after="100" w:line="293" w:lineRule="auto"/>
        <w:rPr>
          <w:lang w:eastAsia="zh-CN"/>
        </w:rPr>
      </w:pPr>
      <w:r>
        <w:rPr>
          <w:rFonts w:cs="Arial" w:hint="eastAsia"/>
          <w:lang w:eastAsia="zh-CN"/>
        </w:rPr>
        <w:t>特别在</w:t>
      </w:r>
      <w:r>
        <w:rPr>
          <w:rFonts w:cs="Arial"/>
          <w:lang w:eastAsia="zh-CN"/>
        </w:rPr>
        <w:t>改造项目</w:t>
      </w:r>
      <w:r>
        <w:rPr>
          <w:rFonts w:cs="Arial" w:hint="eastAsia"/>
          <w:lang w:eastAsia="zh-CN"/>
        </w:rPr>
        <w:t>、</w:t>
      </w:r>
      <w:r>
        <w:rPr>
          <w:rFonts w:cs="Arial"/>
          <w:lang w:eastAsia="zh-CN"/>
        </w:rPr>
        <w:t>历史建筑</w:t>
      </w:r>
      <w:r>
        <w:rPr>
          <w:rFonts w:cs="Arial" w:hint="eastAsia"/>
          <w:lang w:eastAsia="zh-CN"/>
        </w:rPr>
        <w:t>，以及</w:t>
      </w:r>
      <w:r>
        <w:rPr>
          <w:rFonts w:cs="Arial"/>
          <w:lang w:eastAsia="zh-CN"/>
        </w:rPr>
        <w:t>布线极其困难的</w:t>
      </w:r>
      <w:r>
        <w:rPr>
          <w:rFonts w:cs="Arial" w:hint="eastAsia"/>
          <w:lang w:eastAsia="zh-CN"/>
        </w:rPr>
        <w:t>项目中，这套无线系统可以提供</w:t>
      </w:r>
      <w:r>
        <w:rPr>
          <w:rFonts w:cs="Arial"/>
          <w:lang w:eastAsia="zh-CN"/>
        </w:rPr>
        <w:t>完美解决方案</w:t>
      </w:r>
      <w:r>
        <w:rPr>
          <w:rFonts w:cs="Arial" w:hint="eastAsia"/>
          <w:lang w:eastAsia="zh-CN"/>
        </w:rPr>
        <w:t>。</w:t>
      </w:r>
    </w:p>
    <w:tbl>
      <w:tblPr>
        <w:tblW w:w="0" w:type="auto"/>
        <w:tblLook w:val="04A0" w:firstRow="1" w:lastRow="0" w:firstColumn="1" w:lastColumn="0" w:noHBand="0" w:noVBand="1"/>
      </w:tblPr>
      <w:tblGrid>
        <w:gridCol w:w="9504"/>
      </w:tblGrid>
      <w:tr w:rsidR="00FA2351" w14:paraId="27DAEAF2" w14:textId="77777777">
        <w:tc>
          <w:tcPr>
            <w:tcW w:w="9504" w:type="dxa"/>
            <w:shd w:val="clear" w:color="auto" w:fill="EAF1FB"/>
          </w:tcPr>
          <w:p w14:paraId="526C8298" w14:textId="77777777" w:rsidR="00FA2351" w:rsidRDefault="00000000">
            <w:pPr>
              <w:spacing w:beforeLines="100" w:before="240" w:afterLines="100" w:after="240"/>
              <w:rPr>
                <w:rFonts w:cs="Arial"/>
                <w:b/>
                <w:color w:val="254061"/>
                <w:sz w:val="27"/>
              </w:rPr>
            </w:pPr>
            <w:r>
              <w:rPr>
                <w:rFonts w:cs="Arial"/>
                <w:b/>
                <w:color w:val="254061"/>
                <w:sz w:val="27"/>
              </w:rPr>
              <w:t>7. Feature Summary</w:t>
            </w:r>
          </w:p>
        </w:tc>
      </w:tr>
    </w:tbl>
    <w:p w14:paraId="147404B5" w14:textId="77777777" w:rsidR="00FA2351" w:rsidRDefault="00000000">
      <w:pPr>
        <w:spacing w:after="40" w:line="293" w:lineRule="auto"/>
      </w:pPr>
      <w:r>
        <w:rPr>
          <w:rFonts w:cs="Arial"/>
        </w:rPr>
        <w:t>Of course, our system offers many more features than what we've discussed today.</w:t>
      </w:r>
    </w:p>
    <w:p w14:paraId="41E54F79" w14:textId="77777777" w:rsidR="00FA2351" w:rsidRDefault="00000000">
      <w:pPr>
        <w:spacing w:after="100" w:line="293" w:lineRule="auto"/>
        <w:rPr>
          <w:lang w:eastAsia="zh-CN"/>
        </w:rPr>
      </w:pPr>
      <w:r>
        <w:rPr>
          <w:rFonts w:cs="Arial"/>
          <w:color w:val="505050"/>
          <w:lang w:eastAsia="zh-CN"/>
        </w:rPr>
        <w:t>当然，我们的系统拥有的功能远不止今天所介绍的这些。</w:t>
      </w:r>
    </w:p>
    <w:p w14:paraId="1526A5E2" w14:textId="77777777" w:rsidR="00FA2351" w:rsidRDefault="00000000">
      <w:pPr>
        <w:spacing w:after="40" w:line="293" w:lineRule="auto"/>
      </w:pPr>
      <w:r>
        <w:rPr>
          <w:rFonts w:cs="Arial"/>
        </w:rPr>
        <w:t xml:space="preserve">However, </w:t>
      </w:r>
      <w:r>
        <w:rPr>
          <w:rFonts w:cs="Arial" w:hint="eastAsia"/>
          <w:lang w:eastAsia="zh-CN"/>
        </w:rPr>
        <w:t>after you have known these 6 core features, you can already get a clear picture of the technical advantages and market advantages of this system</w:t>
      </w:r>
      <w:r>
        <w:rPr>
          <w:rFonts w:cs="Arial"/>
        </w:rPr>
        <w:t>.</w:t>
      </w:r>
    </w:p>
    <w:p w14:paraId="06B6892D" w14:textId="50F9BF06" w:rsidR="00AF060B" w:rsidRDefault="00000000">
      <w:pPr>
        <w:spacing w:after="100" w:line="293" w:lineRule="auto"/>
        <w:rPr>
          <w:rFonts w:cs="Arial"/>
          <w:lang w:eastAsia="zh-CN"/>
        </w:rPr>
      </w:pPr>
      <w:r>
        <w:rPr>
          <w:rFonts w:cs="Arial" w:hint="eastAsia"/>
          <w:lang w:eastAsia="zh-CN"/>
        </w:rPr>
        <w:t>但是你了解</w:t>
      </w:r>
      <w:r>
        <w:rPr>
          <w:rFonts w:cs="Arial"/>
          <w:lang w:eastAsia="zh-CN"/>
        </w:rPr>
        <w:t>这六大核心特性</w:t>
      </w:r>
      <w:r>
        <w:rPr>
          <w:rFonts w:cs="Arial" w:hint="eastAsia"/>
          <w:lang w:eastAsia="zh-CN"/>
        </w:rPr>
        <w:t>后</w:t>
      </w:r>
      <w:r>
        <w:rPr>
          <w:rFonts w:cs="Arial"/>
          <w:lang w:eastAsia="zh-CN"/>
        </w:rPr>
        <w:t>，</w:t>
      </w:r>
      <w:r>
        <w:rPr>
          <w:rFonts w:cs="Arial" w:hint="eastAsia"/>
          <w:lang w:eastAsia="zh-CN"/>
        </w:rPr>
        <w:t>已经可以</w:t>
      </w:r>
      <w:r>
        <w:rPr>
          <w:rFonts w:cs="Arial"/>
          <w:lang w:eastAsia="zh-CN"/>
        </w:rPr>
        <w:t>直观地了解，这套系统</w:t>
      </w:r>
      <w:r>
        <w:rPr>
          <w:rFonts w:cs="Arial" w:hint="eastAsia"/>
          <w:lang w:eastAsia="zh-CN"/>
        </w:rPr>
        <w:t>所具有的技术优势和市场优势。</w:t>
      </w:r>
    </w:p>
    <w:p w14:paraId="18221B87" w14:textId="77777777" w:rsidR="00AF060B" w:rsidRDefault="00AF060B">
      <w:pPr>
        <w:spacing w:after="0" w:line="240" w:lineRule="auto"/>
        <w:rPr>
          <w:rFonts w:cs="Arial"/>
          <w:lang w:eastAsia="zh-CN"/>
        </w:rPr>
      </w:pPr>
      <w:r>
        <w:rPr>
          <w:rFonts w:cs="Arial"/>
          <w:lang w:eastAsia="zh-CN"/>
        </w:rPr>
        <w:br w:type="page"/>
      </w:r>
    </w:p>
    <w:p w14:paraId="05596163" w14:textId="77777777" w:rsidR="00FA2351" w:rsidRDefault="00FA2351">
      <w:pPr>
        <w:spacing w:after="100" w:line="293" w:lineRule="auto"/>
        <w:rPr>
          <w:color w:val="FF0000"/>
          <w:lang w:eastAsia="zh-CN"/>
        </w:rPr>
      </w:pPr>
    </w:p>
    <w:tbl>
      <w:tblPr>
        <w:tblW w:w="0" w:type="auto"/>
        <w:tblLook w:val="04A0" w:firstRow="1" w:lastRow="0" w:firstColumn="1" w:lastColumn="0" w:noHBand="0" w:noVBand="1"/>
      </w:tblPr>
      <w:tblGrid>
        <w:gridCol w:w="9504"/>
      </w:tblGrid>
      <w:tr w:rsidR="00FA2351" w14:paraId="1228BD75" w14:textId="77777777">
        <w:tc>
          <w:tcPr>
            <w:tcW w:w="9504" w:type="dxa"/>
            <w:shd w:val="clear" w:color="auto" w:fill="EAF1FB"/>
          </w:tcPr>
          <w:p w14:paraId="23B92E0F" w14:textId="77777777" w:rsidR="00FA2351" w:rsidRDefault="00000000">
            <w:pPr>
              <w:spacing w:beforeLines="100" w:before="240" w:afterLines="100" w:after="240"/>
              <w:rPr>
                <w:rFonts w:cs="Arial"/>
                <w:b/>
                <w:color w:val="254061"/>
                <w:sz w:val="27"/>
              </w:rPr>
            </w:pPr>
            <w:r>
              <w:rPr>
                <w:rFonts w:cs="Arial"/>
                <w:b/>
                <w:color w:val="254061"/>
                <w:sz w:val="27"/>
              </w:rPr>
              <w:t>8. System Capacity</w:t>
            </w:r>
          </w:p>
        </w:tc>
      </w:tr>
    </w:tbl>
    <w:p w14:paraId="3FF8FA56" w14:textId="77777777" w:rsidR="00FA2351" w:rsidRDefault="00000000">
      <w:pPr>
        <w:spacing w:after="40" w:line="293" w:lineRule="auto"/>
      </w:pPr>
      <w:r>
        <w:rPr>
          <w:rFonts w:cs="Arial" w:hint="eastAsia"/>
          <w:lang w:eastAsia="zh-CN"/>
        </w:rPr>
        <w:t>And then let me introduce to you the capacity of this wireless system</w:t>
      </w:r>
      <w:r>
        <w:rPr>
          <w:rFonts w:cs="Arial"/>
        </w:rPr>
        <w:t>.</w:t>
      </w:r>
    </w:p>
    <w:p w14:paraId="4DA87DFF" w14:textId="77777777" w:rsidR="00FA2351" w:rsidRDefault="00000000">
      <w:pPr>
        <w:spacing w:after="100" w:line="293" w:lineRule="auto"/>
        <w:rPr>
          <w:lang w:eastAsia="zh-CN"/>
        </w:rPr>
      </w:pPr>
      <w:r>
        <w:rPr>
          <w:rFonts w:cs="Arial" w:hint="eastAsia"/>
          <w:lang w:eastAsia="zh-CN"/>
        </w:rPr>
        <w:t>接下来我向你介绍一下这套无线系统的容量</w:t>
      </w:r>
      <w:r>
        <w:rPr>
          <w:rFonts w:cs="Arial"/>
          <w:lang w:eastAsia="zh-CN"/>
        </w:rPr>
        <w:t>。</w:t>
      </w:r>
    </w:p>
    <w:p w14:paraId="53F687C9" w14:textId="79D1FB79" w:rsidR="00FA2351" w:rsidRDefault="00000000">
      <w:pPr>
        <w:spacing w:after="40" w:line="293" w:lineRule="auto"/>
      </w:pPr>
      <w:r>
        <w:rPr>
          <w:rFonts w:cs="Arial"/>
        </w:rPr>
        <w:t xml:space="preserve">A </w:t>
      </w:r>
      <w:r>
        <w:rPr>
          <w:rFonts w:cs="Arial" w:hint="eastAsia"/>
          <w:lang w:eastAsia="zh-CN"/>
        </w:rPr>
        <w:t xml:space="preserve">loop expansion card </w:t>
      </w:r>
      <w:r>
        <w:rPr>
          <w:rFonts w:cs="Arial"/>
        </w:rPr>
        <w:t xml:space="preserve">supports up to 4 wireless loops. </w:t>
      </w:r>
      <w:r>
        <w:rPr>
          <w:rFonts w:cs="Arial" w:hint="eastAsia"/>
          <w:lang w:eastAsia="zh-CN"/>
        </w:rPr>
        <w:t>E</w:t>
      </w:r>
      <w:r>
        <w:rPr>
          <w:rFonts w:cs="Arial"/>
        </w:rPr>
        <w:t xml:space="preserve">ach loop can manage up to 125 wireless devices, organized through a maximum of </w:t>
      </w:r>
      <w:r w:rsidR="006C2B75" w:rsidRPr="006C2B75">
        <w:rPr>
          <w:rFonts w:cs="Arial"/>
          <w:lang w:eastAsia="zh-CN"/>
        </w:rPr>
        <w:t>1 Primary node</w:t>
      </w:r>
      <w:r w:rsidR="00442E90">
        <w:rPr>
          <w:rFonts w:cs="Arial" w:hint="eastAsia"/>
          <w:lang w:eastAsia="zh-CN"/>
        </w:rPr>
        <w:t xml:space="preserve"> and </w:t>
      </w:r>
      <w:r>
        <w:rPr>
          <w:rFonts w:cs="Arial" w:hint="eastAsia"/>
          <w:lang w:eastAsia="zh-CN"/>
        </w:rPr>
        <w:t>+31</w:t>
      </w:r>
      <w:r>
        <w:rPr>
          <w:rFonts w:cs="Arial"/>
        </w:rPr>
        <w:t xml:space="preserve"> </w:t>
      </w:r>
      <w:r w:rsidR="006C2B75">
        <w:rPr>
          <w:rFonts w:cs="Arial" w:hint="eastAsia"/>
          <w:lang w:eastAsia="zh-CN"/>
        </w:rPr>
        <w:t xml:space="preserve">Repic </w:t>
      </w:r>
      <w:r>
        <w:rPr>
          <w:rFonts w:cs="Arial"/>
        </w:rPr>
        <w:t>nodes per loop. The entire system can handle up to 64 nodes in total.</w:t>
      </w:r>
    </w:p>
    <w:p w14:paraId="33C4164B" w14:textId="77777777" w:rsidR="00FA2351" w:rsidRDefault="00000000">
      <w:pPr>
        <w:spacing w:after="100" w:line="293" w:lineRule="auto"/>
        <w:rPr>
          <w:lang w:eastAsia="zh-CN"/>
        </w:rPr>
      </w:pPr>
      <w:r>
        <w:rPr>
          <w:rFonts w:cs="Arial"/>
          <w:lang w:eastAsia="zh-CN"/>
        </w:rPr>
        <w:t>回路卡</w:t>
      </w:r>
      <w:r>
        <w:rPr>
          <w:rFonts w:cs="Arial" w:hint="eastAsia"/>
          <w:lang w:eastAsia="zh-CN"/>
        </w:rPr>
        <w:t>，</w:t>
      </w:r>
      <w:r>
        <w:rPr>
          <w:rFonts w:cs="Arial"/>
          <w:lang w:eastAsia="zh-CN"/>
        </w:rPr>
        <w:t>它支持多达</w:t>
      </w:r>
      <w:r>
        <w:rPr>
          <w:rFonts w:cs="Arial"/>
          <w:lang w:eastAsia="zh-CN"/>
        </w:rPr>
        <w:t xml:space="preserve"> 4 </w:t>
      </w:r>
      <w:r>
        <w:rPr>
          <w:rFonts w:cs="Arial"/>
          <w:lang w:eastAsia="zh-CN"/>
        </w:rPr>
        <w:t>个无线回路。每个回路最多可管理</w:t>
      </w:r>
      <w:r>
        <w:rPr>
          <w:rFonts w:cs="Arial"/>
          <w:lang w:eastAsia="zh-CN"/>
        </w:rPr>
        <w:t xml:space="preserve"> 125 </w:t>
      </w:r>
      <w:r>
        <w:rPr>
          <w:rFonts w:cs="Arial"/>
          <w:lang w:eastAsia="zh-CN"/>
        </w:rPr>
        <w:t>个无线设备</w:t>
      </w:r>
      <w:r>
        <w:rPr>
          <w:rFonts w:cs="Arial" w:hint="eastAsia"/>
          <w:lang w:eastAsia="zh-CN"/>
        </w:rPr>
        <w:t>。</w:t>
      </w:r>
      <w:r>
        <w:rPr>
          <w:rFonts w:cs="Arial"/>
          <w:lang w:eastAsia="zh-CN"/>
        </w:rPr>
        <w:t>每回路</w:t>
      </w:r>
      <w:r>
        <w:rPr>
          <w:rFonts w:cs="Arial"/>
          <w:lang w:eastAsia="zh-CN"/>
        </w:rPr>
        <w:t xml:space="preserve">1+31 </w:t>
      </w:r>
      <w:r>
        <w:rPr>
          <w:rFonts w:cs="Arial"/>
          <w:lang w:eastAsia="zh-CN"/>
        </w:rPr>
        <w:t>个节点进行组织</w:t>
      </w:r>
      <w:r>
        <w:rPr>
          <w:rFonts w:cs="Arial" w:hint="eastAsia"/>
          <w:lang w:eastAsia="zh-CN"/>
        </w:rPr>
        <w:t>，</w:t>
      </w:r>
      <w:r>
        <w:rPr>
          <w:rFonts w:cs="Arial"/>
          <w:lang w:eastAsia="zh-CN"/>
        </w:rPr>
        <w:t>整个系统总共支持多达</w:t>
      </w:r>
      <w:r>
        <w:rPr>
          <w:rFonts w:cs="Arial"/>
          <w:lang w:eastAsia="zh-CN"/>
        </w:rPr>
        <w:t xml:space="preserve"> 64 </w:t>
      </w:r>
      <w:r>
        <w:rPr>
          <w:rFonts w:cs="Arial"/>
          <w:lang w:eastAsia="zh-CN"/>
        </w:rPr>
        <w:t>个节点。</w:t>
      </w:r>
    </w:p>
    <w:p w14:paraId="049800C9" w14:textId="77777777" w:rsidR="00FA2351" w:rsidRDefault="00000000">
      <w:pPr>
        <w:spacing w:after="40" w:line="293" w:lineRule="auto"/>
      </w:pPr>
      <w:r>
        <w:rPr>
          <w:rFonts w:cs="Arial"/>
        </w:rPr>
        <w:t>By networking multiple control panels together, the system can support up to 16 wireless loops. This means you can connect and manage a total of 2,000 wireless devices in a single, unified network.</w:t>
      </w:r>
    </w:p>
    <w:p w14:paraId="5662C1B6" w14:textId="77777777" w:rsidR="00FA2351" w:rsidRDefault="00000000">
      <w:pPr>
        <w:spacing w:after="100" w:line="293" w:lineRule="auto"/>
        <w:rPr>
          <w:lang w:eastAsia="zh-CN"/>
        </w:rPr>
      </w:pPr>
      <w:r>
        <w:rPr>
          <w:rFonts w:cs="Arial"/>
          <w:color w:val="505050"/>
          <w:lang w:eastAsia="zh-CN"/>
        </w:rPr>
        <w:t>多台控制面板互连，系统最多可支持</w:t>
      </w:r>
      <w:r>
        <w:rPr>
          <w:rFonts w:cs="Arial"/>
          <w:color w:val="505050"/>
          <w:lang w:eastAsia="zh-CN"/>
        </w:rPr>
        <w:t xml:space="preserve"> 16 </w:t>
      </w:r>
      <w:r>
        <w:rPr>
          <w:rFonts w:cs="Arial"/>
          <w:color w:val="505050"/>
          <w:lang w:eastAsia="zh-CN"/>
        </w:rPr>
        <w:t>个无线回路。这意味着您可以在一个统一的网络中连接并管理总计</w:t>
      </w:r>
      <w:r>
        <w:rPr>
          <w:rFonts w:cs="Arial"/>
          <w:color w:val="505050"/>
          <w:lang w:eastAsia="zh-CN"/>
        </w:rPr>
        <w:t xml:space="preserve"> 2000 </w:t>
      </w:r>
      <w:r>
        <w:rPr>
          <w:rFonts w:cs="Arial"/>
          <w:color w:val="505050"/>
          <w:lang w:eastAsia="zh-CN"/>
        </w:rPr>
        <w:t>个无线设备。</w:t>
      </w:r>
    </w:p>
    <w:p w14:paraId="25AE40C8" w14:textId="77777777" w:rsidR="00FA2351" w:rsidRDefault="00000000">
      <w:pPr>
        <w:spacing w:after="40" w:line="293" w:lineRule="auto"/>
      </w:pPr>
      <w:r>
        <w:rPr>
          <w:rFonts w:cs="Arial"/>
        </w:rPr>
        <w:t xml:space="preserve">The key </w:t>
      </w:r>
      <w:r>
        <w:rPr>
          <w:rFonts w:cs="Arial" w:hint="eastAsia"/>
          <w:lang w:eastAsia="zh-CN"/>
        </w:rPr>
        <w:t>point</w:t>
      </w:r>
      <w:r>
        <w:rPr>
          <w:rFonts w:cs="Arial"/>
        </w:rPr>
        <w:t xml:space="preserve"> here is flexibility: whether it's a small shop or a large industrial complex, our system has the capacity to cover it all.</w:t>
      </w:r>
    </w:p>
    <w:p w14:paraId="28F7EE15" w14:textId="77777777" w:rsidR="00FA2351" w:rsidRDefault="00000000">
      <w:pPr>
        <w:spacing w:after="100" w:line="293" w:lineRule="auto"/>
        <w:rPr>
          <w:lang w:eastAsia="zh-CN"/>
        </w:rPr>
      </w:pPr>
      <w:r>
        <w:rPr>
          <w:rFonts w:cs="Arial"/>
          <w:color w:val="505050"/>
          <w:lang w:eastAsia="zh-CN"/>
        </w:rPr>
        <w:t>这里的核心要点是灵活性：无论是小型商铺还是大型工业综合体，我们的系统都有足够的容量将其完全覆盖。</w:t>
      </w:r>
    </w:p>
    <w:tbl>
      <w:tblPr>
        <w:tblW w:w="0" w:type="auto"/>
        <w:tblLook w:val="04A0" w:firstRow="1" w:lastRow="0" w:firstColumn="1" w:lastColumn="0" w:noHBand="0" w:noVBand="1"/>
      </w:tblPr>
      <w:tblGrid>
        <w:gridCol w:w="9504"/>
      </w:tblGrid>
      <w:tr w:rsidR="00FA2351" w14:paraId="1456CEBB" w14:textId="77777777">
        <w:tc>
          <w:tcPr>
            <w:tcW w:w="9504" w:type="dxa"/>
            <w:shd w:val="clear" w:color="auto" w:fill="EAF1FB"/>
          </w:tcPr>
          <w:p w14:paraId="4A7562A9" w14:textId="77777777" w:rsidR="00FA2351" w:rsidRDefault="00000000">
            <w:pPr>
              <w:spacing w:beforeLines="100" w:before="240" w:afterLines="100" w:after="240"/>
              <w:rPr>
                <w:rFonts w:cs="Arial"/>
                <w:b/>
                <w:color w:val="254061"/>
                <w:sz w:val="27"/>
              </w:rPr>
            </w:pPr>
            <w:r>
              <w:rPr>
                <w:rFonts w:cs="Arial"/>
                <w:b/>
                <w:color w:val="254061"/>
                <w:sz w:val="27"/>
              </w:rPr>
              <w:t>9. Product Showcase</w:t>
            </w:r>
          </w:p>
        </w:tc>
      </w:tr>
    </w:tbl>
    <w:p w14:paraId="61458D89" w14:textId="20459D8E" w:rsidR="00FA2351" w:rsidRDefault="00000000">
      <w:pPr>
        <w:spacing w:after="40" w:line="293" w:lineRule="auto"/>
      </w:pPr>
      <w:r>
        <w:rPr>
          <w:rFonts w:cs="Arial"/>
        </w:rPr>
        <w:t xml:space="preserve">Next, </w:t>
      </w:r>
      <w:r>
        <w:rPr>
          <w:rFonts w:cs="Arial" w:hint="eastAsia"/>
          <w:lang w:eastAsia="zh-CN"/>
        </w:rPr>
        <w:t>let</w:t>
      </w:r>
      <w:r>
        <w:rPr>
          <w:rFonts w:cs="Arial"/>
          <w:lang w:eastAsia="zh-CN"/>
        </w:rPr>
        <w:t>’</w:t>
      </w:r>
      <w:r>
        <w:rPr>
          <w:rFonts w:cs="Arial" w:hint="eastAsia"/>
          <w:lang w:eastAsia="zh-CN"/>
        </w:rPr>
        <w:t>s take a look at</w:t>
      </w:r>
      <w:r>
        <w:rPr>
          <w:rFonts w:cs="Arial"/>
        </w:rPr>
        <w:t xml:space="preserve"> </w:t>
      </w:r>
      <w:r>
        <w:rPr>
          <w:rFonts w:cs="Arial" w:hint="eastAsia"/>
          <w:lang w:eastAsia="zh-CN"/>
        </w:rPr>
        <w:t>the</w:t>
      </w:r>
      <w:r>
        <w:rPr>
          <w:rFonts w:cs="Arial"/>
        </w:rPr>
        <w:t xml:space="preserve"> </w:t>
      </w:r>
      <w:r w:rsidR="006C2B75">
        <w:rPr>
          <w:rFonts w:cs="Arial" w:hint="eastAsia"/>
          <w:lang w:eastAsia="zh-CN"/>
        </w:rPr>
        <w:t xml:space="preserve">wireless </w:t>
      </w:r>
      <w:r>
        <w:rPr>
          <w:rFonts w:cs="Arial"/>
        </w:rPr>
        <w:t>product lineup.</w:t>
      </w:r>
    </w:p>
    <w:p w14:paraId="4453A40D" w14:textId="6E313310" w:rsidR="00FA2351" w:rsidRDefault="00000000">
      <w:pPr>
        <w:spacing w:after="100" w:line="293" w:lineRule="auto"/>
        <w:rPr>
          <w:color w:val="FF0000"/>
          <w:lang w:eastAsia="zh-CN"/>
        </w:rPr>
      </w:pPr>
      <w:r>
        <w:rPr>
          <w:rFonts w:cs="Arial"/>
          <w:lang w:eastAsia="zh-CN"/>
        </w:rPr>
        <w:t>接下来我们</w:t>
      </w:r>
      <w:r>
        <w:rPr>
          <w:rFonts w:cs="Arial" w:hint="eastAsia"/>
          <w:lang w:eastAsia="zh-CN"/>
        </w:rPr>
        <w:t>看一下无线产品</w:t>
      </w:r>
      <w:r>
        <w:rPr>
          <w:rFonts w:cs="Arial"/>
          <w:lang w:eastAsia="zh-CN"/>
        </w:rPr>
        <w:t>。</w:t>
      </w:r>
    </w:p>
    <w:p w14:paraId="57C9540C" w14:textId="77777777" w:rsidR="00FA2351" w:rsidRDefault="00000000">
      <w:pPr>
        <w:spacing w:after="40" w:line="293" w:lineRule="auto"/>
      </w:pPr>
      <w:r>
        <w:rPr>
          <w:rFonts w:cs="Arial"/>
        </w:rPr>
        <w:t>Our Wireless Loop Card enables the communication infrastructure, while Wireless Leaders and Nodes build the backbone of the Mesh network.</w:t>
      </w:r>
    </w:p>
    <w:p w14:paraId="61AA3B94" w14:textId="77777777" w:rsidR="00FA2351" w:rsidRDefault="00000000">
      <w:pPr>
        <w:spacing w:after="100" w:line="293" w:lineRule="auto"/>
        <w:rPr>
          <w:lang w:eastAsia="zh-CN"/>
        </w:rPr>
      </w:pPr>
      <w:r>
        <w:rPr>
          <w:rFonts w:cs="Arial"/>
          <w:color w:val="505050"/>
          <w:lang w:eastAsia="zh-CN"/>
        </w:rPr>
        <w:t>我们的无线回路卡负责开启通讯基础设施，而无线</w:t>
      </w:r>
      <w:r>
        <w:rPr>
          <w:rFonts w:cs="Arial"/>
          <w:color w:val="505050"/>
          <w:lang w:eastAsia="zh-CN"/>
        </w:rPr>
        <w:t xml:space="preserve"> Leader </w:t>
      </w:r>
      <w:r>
        <w:rPr>
          <w:rFonts w:cs="Arial"/>
          <w:color w:val="505050"/>
          <w:lang w:eastAsia="zh-CN"/>
        </w:rPr>
        <w:t>和节点则构建了</w:t>
      </w:r>
      <w:r>
        <w:rPr>
          <w:rFonts w:cs="Arial"/>
          <w:color w:val="505050"/>
          <w:lang w:eastAsia="zh-CN"/>
        </w:rPr>
        <w:t xml:space="preserve"> Mesh </w:t>
      </w:r>
      <w:r>
        <w:rPr>
          <w:rFonts w:cs="Arial"/>
          <w:color w:val="505050"/>
          <w:lang w:eastAsia="zh-CN"/>
        </w:rPr>
        <w:t>网络的主干。</w:t>
      </w:r>
    </w:p>
    <w:p w14:paraId="5ABC9A32" w14:textId="7895A7D7" w:rsidR="00FA2351" w:rsidRDefault="00000000">
      <w:pPr>
        <w:spacing w:after="40" w:line="293" w:lineRule="auto"/>
      </w:pPr>
      <w:r>
        <w:rPr>
          <w:rFonts w:cs="Arial"/>
        </w:rPr>
        <w:t xml:space="preserve">For detection, we offer a full range of professional Wireless </w:t>
      </w:r>
      <w:r w:rsidR="006C2B75">
        <w:rPr>
          <w:rFonts w:cs="Arial" w:hint="eastAsia"/>
          <w:lang w:eastAsia="zh-CN"/>
        </w:rPr>
        <w:t xml:space="preserve">Smoke </w:t>
      </w:r>
      <w:r>
        <w:rPr>
          <w:rFonts w:cs="Arial"/>
        </w:rPr>
        <w:t>Detectors</w:t>
      </w:r>
      <w:r w:rsidR="006C2B75">
        <w:rPr>
          <w:rFonts w:cs="Arial" w:hint="eastAsia"/>
          <w:lang w:eastAsia="zh-CN"/>
        </w:rPr>
        <w:t xml:space="preserve">, Heat Detectors, Smoke/Heat </w:t>
      </w:r>
      <w:r w:rsidR="006C2B75" w:rsidRPr="006C2B75">
        <w:rPr>
          <w:rFonts w:cs="Arial"/>
          <w:lang w:eastAsia="zh-CN"/>
        </w:rPr>
        <w:t>Combination</w:t>
      </w:r>
      <w:r w:rsidR="006C2B75">
        <w:rPr>
          <w:rFonts w:cs="Arial" w:hint="eastAsia"/>
          <w:lang w:eastAsia="zh-CN"/>
        </w:rPr>
        <w:t xml:space="preserve"> Detectors</w:t>
      </w:r>
      <w:r>
        <w:rPr>
          <w:rFonts w:cs="Arial"/>
        </w:rPr>
        <w:t xml:space="preserve"> and Manual Call Points for instant alarm triggering.</w:t>
      </w:r>
    </w:p>
    <w:p w14:paraId="10744C8E" w14:textId="65F52BA6" w:rsidR="00FA2351" w:rsidRDefault="00000000">
      <w:pPr>
        <w:spacing w:after="100" w:line="293" w:lineRule="auto"/>
        <w:rPr>
          <w:lang w:eastAsia="zh-CN"/>
        </w:rPr>
      </w:pPr>
      <w:r>
        <w:rPr>
          <w:rFonts w:cs="Arial"/>
          <w:color w:val="505050"/>
          <w:lang w:eastAsia="zh-CN"/>
        </w:rPr>
        <w:t>在探测端，我们提供全系列专业的无线探测器</w:t>
      </w:r>
      <w:r>
        <w:rPr>
          <w:rFonts w:cs="Arial" w:hint="eastAsia"/>
          <w:color w:val="505050"/>
          <w:lang w:eastAsia="zh-CN"/>
        </w:rPr>
        <w:t>烟雾，侦热，烟热</w:t>
      </w:r>
      <w:r w:rsidR="006C2B75">
        <w:rPr>
          <w:rFonts w:cs="Arial" w:hint="eastAsia"/>
          <w:color w:val="505050"/>
          <w:lang w:eastAsia="zh-CN"/>
        </w:rPr>
        <w:t>复合</w:t>
      </w:r>
      <w:r>
        <w:rPr>
          <w:rFonts w:cs="Arial" w:hint="eastAsia"/>
          <w:color w:val="505050"/>
          <w:lang w:eastAsia="zh-CN"/>
        </w:rPr>
        <w:t>型</w:t>
      </w:r>
      <w:r>
        <w:rPr>
          <w:rFonts w:cs="Arial"/>
          <w:color w:val="505050"/>
          <w:lang w:eastAsia="zh-CN"/>
        </w:rPr>
        <w:t>，以及手动报警按钮。</w:t>
      </w:r>
    </w:p>
    <w:p w14:paraId="58A995A3" w14:textId="77777777" w:rsidR="00FA2351" w:rsidRDefault="00000000">
      <w:pPr>
        <w:spacing w:after="40" w:line="293" w:lineRule="auto"/>
      </w:pPr>
      <w:r>
        <w:rPr>
          <w:rFonts w:cs="Arial"/>
        </w:rPr>
        <w:t>Finally, our Audio/Visual Alarms ensure clear warnings, while I/O Modules allow for seamless integration with other building equipment.</w:t>
      </w:r>
    </w:p>
    <w:p w14:paraId="7CDE74F0" w14:textId="77777777" w:rsidR="00FA2351" w:rsidRDefault="00000000">
      <w:pPr>
        <w:spacing w:after="100" w:line="293" w:lineRule="auto"/>
        <w:rPr>
          <w:lang w:eastAsia="zh-CN"/>
        </w:rPr>
      </w:pPr>
      <w:r>
        <w:rPr>
          <w:rFonts w:cs="Arial"/>
          <w:color w:val="505050"/>
          <w:lang w:eastAsia="zh-CN"/>
        </w:rPr>
        <w:t>最后，我们的声光报警器负责提供清晰的警示，而输入</w:t>
      </w:r>
      <w:r>
        <w:rPr>
          <w:rFonts w:cs="Arial"/>
          <w:color w:val="505050"/>
          <w:lang w:eastAsia="zh-CN"/>
        </w:rPr>
        <w:t>/</w:t>
      </w:r>
      <w:r>
        <w:rPr>
          <w:rFonts w:cs="Arial"/>
          <w:color w:val="505050"/>
          <w:lang w:eastAsia="zh-CN"/>
        </w:rPr>
        <w:t>输出模块则实现了与其他建筑设备的无缝集成。</w:t>
      </w:r>
    </w:p>
    <w:tbl>
      <w:tblPr>
        <w:tblW w:w="0" w:type="auto"/>
        <w:tblLook w:val="04A0" w:firstRow="1" w:lastRow="0" w:firstColumn="1" w:lastColumn="0" w:noHBand="0" w:noVBand="1"/>
      </w:tblPr>
      <w:tblGrid>
        <w:gridCol w:w="9504"/>
      </w:tblGrid>
      <w:tr w:rsidR="00FA2351" w14:paraId="1307BB37" w14:textId="77777777">
        <w:tc>
          <w:tcPr>
            <w:tcW w:w="9504" w:type="dxa"/>
            <w:shd w:val="clear" w:color="auto" w:fill="EAF1FB"/>
          </w:tcPr>
          <w:p w14:paraId="7D391C83" w14:textId="77777777" w:rsidR="00FA2351" w:rsidRDefault="00000000">
            <w:pPr>
              <w:spacing w:beforeLines="100" w:before="240" w:afterLines="100" w:after="240"/>
              <w:rPr>
                <w:rFonts w:cs="Arial"/>
                <w:b/>
                <w:color w:val="254061"/>
                <w:sz w:val="27"/>
              </w:rPr>
            </w:pPr>
            <w:r>
              <w:rPr>
                <w:rFonts w:cs="Arial"/>
                <w:b/>
                <w:color w:val="254061"/>
                <w:sz w:val="27"/>
              </w:rPr>
              <w:lastRenderedPageBreak/>
              <w:t>10. Closing Reflection</w:t>
            </w:r>
          </w:p>
        </w:tc>
      </w:tr>
    </w:tbl>
    <w:p w14:paraId="2AA5D691" w14:textId="6FB30CB5" w:rsidR="00FA2351" w:rsidRDefault="00000000">
      <w:pPr>
        <w:spacing w:after="40" w:line="293" w:lineRule="auto"/>
      </w:pPr>
      <w:r>
        <w:rPr>
          <w:rFonts w:cs="Arial"/>
        </w:rPr>
        <w:t xml:space="preserve">This concludes my introduction to the MESH wireless fire alarm system. But before I finish, I would like to invite everyone </w:t>
      </w:r>
      <w:r>
        <w:rPr>
          <w:rFonts w:cs="Arial" w:hint="eastAsia"/>
          <w:lang w:eastAsia="zh-CN"/>
        </w:rPr>
        <w:t>he</w:t>
      </w:r>
      <w:r>
        <w:rPr>
          <w:rFonts w:cs="Arial"/>
        </w:rPr>
        <w:t xml:space="preserve">re to </w:t>
      </w:r>
      <w:proofErr w:type="gramStart"/>
      <w:r>
        <w:rPr>
          <w:rFonts w:cs="Arial"/>
        </w:rPr>
        <w:t>give</w:t>
      </w:r>
      <w:proofErr w:type="gramEnd"/>
      <w:r>
        <w:rPr>
          <w:rFonts w:cs="Arial"/>
        </w:rPr>
        <w:t xml:space="preserve"> some thought.</w:t>
      </w:r>
    </w:p>
    <w:p w14:paraId="37254B3F" w14:textId="77777777" w:rsidR="00FA2351" w:rsidRDefault="00000000">
      <w:pPr>
        <w:spacing w:after="100" w:line="293" w:lineRule="auto"/>
        <w:rPr>
          <w:color w:val="FF0000"/>
          <w:lang w:eastAsia="zh-CN"/>
        </w:rPr>
      </w:pPr>
      <w:r>
        <w:rPr>
          <w:rFonts w:cs="Arial"/>
          <w:color w:val="505050"/>
          <w:lang w:eastAsia="zh-CN"/>
        </w:rPr>
        <w:t>以上就是我对</w:t>
      </w:r>
      <w:r>
        <w:rPr>
          <w:rFonts w:cs="Arial"/>
          <w:color w:val="505050"/>
          <w:lang w:eastAsia="zh-CN"/>
        </w:rPr>
        <w:t xml:space="preserve"> MESH </w:t>
      </w:r>
      <w:r>
        <w:rPr>
          <w:rFonts w:cs="Arial"/>
          <w:color w:val="505050"/>
          <w:lang w:eastAsia="zh-CN"/>
        </w:rPr>
        <w:t>无线火灾报警系统的介绍。</w:t>
      </w:r>
      <w:bookmarkStart w:id="0" w:name="OLE_LINK3"/>
      <w:bookmarkStart w:id="1" w:name="OLE_LINK2"/>
      <w:r>
        <w:rPr>
          <w:rFonts w:cs="Arial"/>
          <w:lang w:eastAsia="zh-CN"/>
        </w:rPr>
        <w:t>但在结束之前，</w:t>
      </w:r>
      <w:r>
        <w:rPr>
          <w:rFonts w:cs="Arial" w:hint="eastAsia"/>
          <w:lang w:eastAsia="zh-CN"/>
        </w:rPr>
        <w:t>请</w:t>
      </w:r>
      <w:r>
        <w:rPr>
          <w:rFonts w:cs="Arial"/>
          <w:lang w:eastAsia="zh-CN"/>
        </w:rPr>
        <w:t>在座的</w:t>
      </w:r>
      <w:r>
        <w:rPr>
          <w:rFonts w:cs="Arial" w:hint="eastAsia"/>
          <w:lang w:eastAsia="zh-CN"/>
        </w:rPr>
        <w:t>各位</w:t>
      </w:r>
      <w:r>
        <w:rPr>
          <w:rFonts w:cs="Arial"/>
          <w:lang w:eastAsia="zh-CN"/>
        </w:rPr>
        <w:t>思考一下。</w:t>
      </w:r>
    </w:p>
    <w:bookmarkEnd w:id="0"/>
    <w:bookmarkEnd w:id="1"/>
    <w:p w14:paraId="2CC4902C" w14:textId="77777777" w:rsidR="00FA2351" w:rsidRDefault="00000000">
      <w:pPr>
        <w:spacing w:after="40" w:line="293" w:lineRule="auto"/>
      </w:pPr>
      <w:r>
        <w:rPr>
          <w:rFonts w:cs="Arial"/>
        </w:rPr>
        <w:t>What the MESH wireless fire alarm system brings is far more than just a change in installation methods. It not only makes installation easier and more efficient, but more importantly, it fundamentally enhances the reliability and intelligence of fire alarm systems.</w:t>
      </w:r>
    </w:p>
    <w:p w14:paraId="0BDBAB20" w14:textId="77777777" w:rsidR="00FA2351" w:rsidRDefault="00000000">
      <w:pPr>
        <w:spacing w:after="100" w:line="293" w:lineRule="auto"/>
        <w:rPr>
          <w:lang w:eastAsia="zh-CN"/>
        </w:rPr>
      </w:pPr>
      <w:r>
        <w:rPr>
          <w:rFonts w:cs="Arial"/>
          <w:color w:val="505050"/>
          <w:lang w:eastAsia="zh-CN"/>
        </w:rPr>
        <w:t xml:space="preserve">MESH </w:t>
      </w:r>
      <w:r>
        <w:rPr>
          <w:rFonts w:cs="Arial"/>
          <w:color w:val="505050"/>
          <w:lang w:eastAsia="zh-CN"/>
        </w:rPr>
        <w:t>无线火灾报警系统所带来的，绝不仅仅是安装方式的改变。它不仅让安装变得更简单、更高效，更重要的是，它从根本上提升了火灾报警系统的可靠性和智能化水平。</w:t>
      </w:r>
    </w:p>
    <w:p w14:paraId="05409484" w14:textId="77777777" w:rsidR="00FA2351" w:rsidRDefault="00000000">
      <w:pPr>
        <w:spacing w:after="40" w:line="293" w:lineRule="auto"/>
      </w:pPr>
      <w:r>
        <w:rPr>
          <w:rFonts w:cs="Arial"/>
        </w:rPr>
        <w:t>And when a technology is no longer just solving immediate problems, but begins to redefine the value of the entire system, its significance goes far beyond the product itself, doesn’t it?</w:t>
      </w:r>
    </w:p>
    <w:p w14:paraId="198E2DAC" w14:textId="77777777" w:rsidR="00FA2351" w:rsidRDefault="00000000">
      <w:pPr>
        <w:spacing w:after="100" w:line="293" w:lineRule="auto"/>
        <w:rPr>
          <w:lang w:eastAsia="zh-CN"/>
        </w:rPr>
      </w:pPr>
      <w:r>
        <w:rPr>
          <w:rFonts w:cs="Arial"/>
          <w:color w:val="505050"/>
          <w:lang w:eastAsia="zh-CN"/>
        </w:rPr>
        <w:t>当一项技术不再仅仅是为了解决眼前的麻烦，而是开始重新定义整个系统的价值时，它的意义就已经超越了产品本身，难道不是吗？</w:t>
      </w:r>
    </w:p>
    <w:p w14:paraId="7E7AEF48" w14:textId="77777777" w:rsidR="00FA2351" w:rsidRDefault="00000000">
      <w:pPr>
        <w:spacing w:after="40" w:line="293" w:lineRule="auto"/>
      </w:pPr>
      <w:r>
        <w:rPr>
          <w:rFonts w:cs="Arial"/>
        </w:rPr>
        <w:t>I firmly believe that this wireless fire alarm system with intelligent and self-healing capabilities will gradually become an industry standard, even an industry benchmark, profoundly reshaping the overall application model of fire alarm systems in future buildings.</w:t>
      </w:r>
    </w:p>
    <w:p w14:paraId="4D3A8827" w14:textId="77777777" w:rsidR="00FA2351" w:rsidRDefault="00000000">
      <w:pPr>
        <w:spacing w:after="100" w:line="293" w:lineRule="auto"/>
        <w:rPr>
          <w:lang w:eastAsia="zh-CN"/>
        </w:rPr>
      </w:pPr>
      <w:r>
        <w:rPr>
          <w:rFonts w:cs="Arial"/>
          <w:color w:val="505050"/>
          <w:lang w:eastAsia="zh-CN"/>
        </w:rPr>
        <w:t>我坚信，这种具备智能化和自愈能力的无线火灾报警系统将逐渐成为行业标准，甚至成为行业标杆，深刻重塑未来建筑中火灾报警系统的整体应用模式。</w:t>
      </w:r>
    </w:p>
    <w:p w14:paraId="598628B1" w14:textId="77777777" w:rsidR="00FA2351" w:rsidRDefault="00000000">
      <w:pPr>
        <w:spacing w:after="40" w:line="293" w:lineRule="auto"/>
      </w:pPr>
      <w:r>
        <w:rPr>
          <w:rFonts w:cs="Arial"/>
        </w:rPr>
        <w:t>So I truly believe that, in an age when technology is reshaping safety, the MESH wireless fire alarm system will raise our expectations for safety itself. And its continued development and application across the industry is something well worth our ongoing attention, exploration, and support.</w:t>
      </w:r>
    </w:p>
    <w:p w14:paraId="0AD3F70E" w14:textId="77777777" w:rsidR="00FA2351" w:rsidRDefault="00000000">
      <w:pPr>
        <w:spacing w:after="100" w:line="293" w:lineRule="auto"/>
        <w:rPr>
          <w:lang w:eastAsia="zh-CN"/>
        </w:rPr>
      </w:pPr>
      <w:r>
        <w:rPr>
          <w:rFonts w:cs="Arial"/>
          <w:color w:val="505050"/>
          <w:lang w:eastAsia="zh-CN"/>
        </w:rPr>
        <w:t>因此我深信，在技术重塑安全的时代，</w:t>
      </w:r>
      <w:r>
        <w:rPr>
          <w:rFonts w:cs="Arial"/>
          <w:color w:val="505050"/>
          <w:lang w:eastAsia="zh-CN"/>
        </w:rPr>
        <w:t xml:space="preserve">MESH </w:t>
      </w:r>
      <w:r>
        <w:rPr>
          <w:rFonts w:cs="Arial"/>
          <w:color w:val="505050"/>
          <w:lang w:eastAsia="zh-CN"/>
        </w:rPr>
        <w:t>无线火灾报警系统将提高我们对安全本身的期待。它在整个行业的持续发展与应用，非常值得我们持续的关注、探索与支持。</w:t>
      </w:r>
    </w:p>
    <w:sectPr w:rsidR="00FA2351">
      <w:pgSz w:w="12240" w:h="15840"/>
      <w:pgMar w:top="1224" w:right="1368" w:bottom="1152"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D677E" w14:textId="77777777" w:rsidR="001F1CC4" w:rsidRDefault="001F1CC4">
      <w:pPr>
        <w:spacing w:line="240" w:lineRule="auto"/>
      </w:pPr>
      <w:r>
        <w:separator/>
      </w:r>
    </w:p>
  </w:endnote>
  <w:endnote w:type="continuationSeparator" w:id="0">
    <w:p w14:paraId="785F9170" w14:textId="77777777" w:rsidR="001F1CC4" w:rsidRDefault="001F1C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AA307" w14:textId="77777777" w:rsidR="001F1CC4" w:rsidRDefault="001F1CC4">
      <w:pPr>
        <w:spacing w:after="0"/>
      </w:pPr>
      <w:r>
        <w:separator/>
      </w:r>
    </w:p>
  </w:footnote>
  <w:footnote w:type="continuationSeparator" w:id="0">
    <w:p w14:paraId="14C4C5F0" w14:textId="77777777" w:rsidR="001F1CC4" w:rsidRDefault="001F1C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050299758">
    <w:abstractNumId w:val="1"/>
  </w:num>
  <w:num w:numId="2" w16cid:durableId="2087649768">
    <w:abstractNumId w:val="4"/>
  </w:num>
  <w:num w:numId="3" w16cid:durableId="1441336127">
    <w:abstractNumId w:val="5"/>
  </w:num>
  <w:num w:numId="4" w16cid:durableId="578711999">
    <w:abstractNumId w:val="2"/>
  </w:num>
  <w:num w:numId="5" w16cid:durableId="467750599">
    <w:abstractNumId w:val="0"/>
  </w:num>
  <w:num w:numId="6" w16cid:durableId="793791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87AF9"/>
    <w:rsid w:val="0010069C"/>
    <w:rsid w:val="0015074B"/>
    <w:rsid w:val="001619EF"/>
    <w:rsid w:val="00164C26"/>
    <w:rsid w:val="001F1CC4"/>
    <w:rsid w:val="002210D8"/>
    <w:rsid w:val="00280BEE"/>
    <w:rsid w:val="0028538D"/>
    <w:rsid w:val="0029639D"/>
    <w:rsid w:val="00326F90"/>
    <w:rsid w:val="003C7F5A"/>
    <w:rsid w:val="003E32BB"/>
    <w:rsid w:val="00442E90"/>
    <w:rsid w:val="004C5325"/>
    <w:rsid w:val="0060252F"/>
    <w:rsid w:val="006140F3"/>
    <w:rsid w:val="00654D04"/>
    <w:rsid w:val="006C2B75"/>
    <w:rsid w:val="006E095E"/>
    <w:rsid w:val="006E40A8"/>
    <w:rsid w:val="00724BB7"/>
    <w:rsid w:val="00750E45"/>
    <w:rsid w:val="00757CD4"/>
    <w:rsid w:val="0080694D"/>
    <w:rsid w:val="00894F3C"/>
    <w:rsid w:val="008D6A86"/>
    <w:rsid w:val="008F62CA"/>
    <w:rsid w:val="00974692"/>
    <w:rsid w:val="00983F70"/>
    <w:rsid w:val="009C02A6"/>
    <w:rsid w:val="00AA1D8D"/>
    <w:rsid w:val="00AE3583"/>
    <w:rsid w:val="00AE5733"/>
    <w:rsid w:val="00AF060B"/>
    <w:rsid w:val="00B358D2"/>
    <w:rsid w:val="00B47730"/>
    <w:rsid w:val="00C1692F"/>
    <w:rsid w:val="00C27A53"/>
    <w:rsid w:val="00CB0664"/>
    <w:rsid w:val="00CB2D13"/>
    <w:rsid w:val="00D7034F"/>
    <w:rsid w:val="00FA2351"/>
    <w:rsid w:val="00FC693F"/>
    <w:rsid w:val="00FD0A4A"/>
    <w:rsid w:val="0297204E"/>
    <w:rsid w:val="032F3AFB"/>
    <w:rsid w:val="040F3E66"/>
    <w:rsid w:val="04A071A7"/>
    <w:rsid w:val="05327FBD"/>
    <w:rsid w:val="05572C43"/>
    <w:rsid w:val="07261A99"/>
    <w:rsid w:val="07525647"/>
    <w:rsid w:val="08A2563A"/>
    <w:rsid w:val="08AC176B"/>
    <w:rsid w:val="09FE7278"/>
    <w:rsid w:val="0A3E36F7"/>
    <w:rsid w:val="0CB706BC"/>
    <w:rsid w:val="0CC2278B"/>
    <w:rsid w:val="0D4C612B"/>
    <w:rsid w:val="0D5D5D18"/>
    <w:rsid w:val="0D870F11"/>
    <w:rsid w:val="0E2D7D0A"/>
    <w:rsid w:val="0ECC7523"/>
    <w:rsid w:val="0F017011"/>
    <w:rsid w:val="0F4870A8"/>
    <w:rsid w:val="10A65097"/>
    <w:rsid w:val="10FA0DBF"/>
    <w:rsid w:val="11EB77C7"/>
    <w:rsid w:val="121A14E4"/>
    <w:rsid w:val="124C253A"/>
    <w:rsid w:val="12DB639D"/>
    <w:rsid w:val="13724978"/>
    <w:rsid w:val="13B2635A"/>
    <w:rsid w:val="13F56B34"/>
    <w:rsid w:val="140137CB"/>
    <w:rsid w:val="15EA028F"/>
    <w:rsid w:val="16DA3BCA"/>
    <w:rsid w:val="16F77EAB"/>
    <w:rsid w:val="18C66128"/>
    <w:rsid w:val="1A0F1CCA"/>
    <w:rsid w:val="1B2F0FAB"/>
    <w:rsid w:val="1B570174"/>
    <w:rsid w:val="1C246FE5"/>
    <w:rsid w:val="1C735482"/>
    <w:rsid w:val="1E2C3B3A"/>
    <w:rsid w:val="1E594664"/>
    <w:rsid w:val="1F226CEB"/>
    <w:rsid w:val="1FE551A0"/>
    <w:rsid w:val="214B24DB"/>
    <w:rsid w:val="21A9220F"/>
    <w:rsid w:val="237228E2"/>
    <w:rsid w:val="23E95048"/>
    <w:rsid w:val="247E3DD4"/>
    <w:rsid w:val="25BC57A4"/>
    <w:rsid w:val="280332AF"/>
    <w:rsid w:val="284B1574"/>
    <w:rsid w:val="28D472A8"/>
    <w:rsid w:val="2A165EDA"/>
    <w:rsid w:val="31937345"/>
    <w:rsid w:val="324C73B3"/>
    <w:rsid w:val="3300448E"/>
    <w:rsid w:val="3330046E"/>
    <w:rsid w:val="36B67E5D"/>
    <w:rsid w:val="371B27A5"/>
    <w:rsid w:val="387E283E"/>
    <w:rsid w:val="3BFA6E15"/>
    <w:rsid w:val="3D663137"/>
    <w:rsid w:val="3D8174CD"/>
    <w:rsid w:val="3E725142"/>
    <w:rsid w:val="40166835"/>
    <w:rsid w:val="40AF1DEC"/>
    <w:rsid w:val="440A7BCA"/>
    <w:rsid w:val="44D1235F"/>
    <w:rsid w:val="456450B8"/>
    <w:rsid w:val="456A1083"/>
    <w:rsid w:val="49694317"/>
    <w:rsid w:val="4B3A4553"/>
    <w:rsid w:val="4D13189E"/>
    <w:rsid w:val="4D8416F4"/>
    <w:rsid w:val="4DC0235B"/>
    <w:rsid w:val="4DCB2178"/>
    <w:rsid w:val="4DEF6177"/>
    <w:rsid w:val="4E1A59EE"/>
    <w:rsid w:val="4E7B7639"/>
    <w:rsid w:val="4EAD5D22"/>
    <w:rsid w:val="4F524CFA"/>
    <w:rsid w:val="51073D3B"/>
    <w:rsid w:val="52392FC4"/>
    <w:rsid w:val="536A3F48"/>
    <w:rsid w:val="55665B55"/>
    <w:rsid w:val="55D42BDF"/>
    <w:rsid w:val="56604743"/>
    <w:rsid w:val="56A960F1"/>
    <w:rsid w:val="56B01760"/>
    <w:rsid w:val="57CD1F9A"/>
    <w:rsid w:val="583A3178"/>
    <w:rsid w:val="58492617"/>
    <w:rsid w:val="587F332E"/>
    <w:rsid w:val="59FF3139"/>
    <w:rsid w:val="5A201B0C"/>
    <w:rsid w:val="5D090655"/>
    <w:rsid w:val="5DFE5C52"/>
    <w:rsid w:val="5E5835B4"/>
    <w:rsid w:val="5F1F0DB8"/>
    <w:rsid w:val="5FEC1D8A"/>
    <w:rsid w:val="612962DD"/>
    <w:rsid w:val="62607516"/>
    <w:rsid w:val="64A52124"/>
    <w:rsid w:val="652266CA"/>
    <w:rsid w:val="69195F51"/>
    <w:rsid w:val="69F544E6"/>
    <w:rsid w:val="6A5655D2"/>
    <w:rsid w:val="6A7A3556"/>
    <w:rsid w:val="71316FF7"/>
    <w:rsid w:val="71A20419"/>
    <w:rsid w:val="73081FDB"/>
    <w:rsid w:val="73C33088"/>
    <w:rsid w:val="765922F2"/>
    <w:rsid w:val="77D5273D"/>
    <w:rsid w:val="78197E01"/>
    <w:rsid w:val="788E2FEB"/>
    <w:rsid w:val="7AA927FD"/>
    <w:rsid w:val="7BF070CA"/>
    <w:rsid w:val="7C233E6D"/>
    <w:rsid w:val="7CF17F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605E0"/>
  <w14:defaultImageDpi w14:val="300"/>
  <w15:docId w15:val="{FA8E6594-25D6-4B8F-AF3F-1436CC72D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Arial" w:eastAsia="仿宋" w:hAnsi="Arial"/>
      <w:sz w:val="23"/>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327B18-89E0-47BA-A5FC-39F362E58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6</Pages>
  <Words>1302</Words>
  <Characters>7427</Characters>
  <Application>Microsoft Office Word</Application>
  <DocSecurity>0</DocSecurity>
  <Lines>61</Lines>
  <Paragraphs>17</Paragraphs>
  <ScaleCrop>false</ScaleCrop>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Alex Cao</cp:lastModifiedBy>
  <cp:revision>4</cp:revision>
  <cp:lastPrinted>2026-04-23T05:30:00Z</cp:lastPrinted>
  <dcterms:created xsi:type="dcterms:W3CDTF">2026-04-22T03:07:00Z</dcterms:created>
  <dcterms:modified xsi:type="dcterms:W3CDTF">2026-04-23T08:39:00Z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eyJoZGlkIjoiYWY3MjQ4NzI1M2M4MjVhYTNiYzBkZWM4NWVlNjg0NjkiLCJ1c2VySWQiOiIxMDE3MDU1NTU4In0=</vt:lpwstr>
  </property>
  <property fmtid="{D5CDD505-2E9C-101B-9397-08002B2CF9AE}" pid="3" name="KSOProductBuildVer">
    <vt:lpwstr>2052-12.1.0.25225</vt:lpwstr>
  </property>
  <property fmtid="{D5CDD505-2E9C-101B-9397-08002B2CF9AE}" pid="4" name="ICV">
    <vt:lpwstr>0BDBB306594B4CB48179F3A79A95D76B_13</vt:lpwstr>
  </property>
</Properties>
</file>